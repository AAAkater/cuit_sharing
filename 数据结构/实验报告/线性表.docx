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08C25" w14:textId="77777777" w:rsidR="0078113E" w:rsidRDefault="00676627">
      <w:pPr>
        <w:pStyle w:val="a3"/>
        <w:ind w:left="120"/>
        <w:rPr>
          <w:rFonts w:ascii="Times New Roman"/>
          <w:sz w:val="20"/>
        </w:rPr>
      </w:pPr>
      <w:r>
        <w:rPr>
          <w:rFonts w:ascii="Times New Roman"/>
          <w:noProof/>
          <w:sz w:val="20"/>
        </w:rPr>
        <w:drawing>
          <wp:inline distT="0" distB="0" distL="0" distR="0" wp14:anchorId="3B3EC27A" wp14:editId="71B7A4D9">
            <wp:extent cx="2572385" cy="4660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572667" cy="466248"/>
                    </a:xfrm>
                    <a:prstGeom prst="rect">
                      <a:avLst/>
                    </a:prstGeom>
                  </pic:spPr>
                </pic:pic>
              </a:graphicData>
            </a:graphic>
          </wp:inline>
        </w:drawing>
      </w:r>
    </w:p>
    <w:p w14:paraId="391D6B8A" w14:textId="77777777" w:rsidR="0078113E" w:rsidRDefault="0078113E">
      <w:pPr>
        <w:pStyle w:val="a3"/>
        <w:rPr>
          <w:rFonts w:ascii="Times New Roman"/>
          <w:sz w:val="20"/>
        </w:rPr>
      </w:pPr>
    </w:p>
    <w:p w14:paraId="38B36FF7" w14:textId="77777777" w:rsidR="0078113E" w:rsidRDefault="0078113E">
      <w:pPr>
        <w:pStyle w:val="a3"/>
        <w:rPr>
          <w:rFonts w:ascii="Times New Roman"/>
          <w:sz w:val="20"/>
        </w:rPr>
      </w:pPr>
    </w:p>
    <w:p w14:paraId="56DB209C" w14:textId="77777777" w:rsidR="0078113E" w:rsidRDefault="0078113E">
      <w:pPr>
        <w:pStyle w:val="a3"/>
        <w:spacing w:before="9"/>
        <w:rPr>
          <w:rFonts w:ascii="Times New Roman"/>
          <w:sz w:val="23"/>
        </w:rPr>
      </w:pPr>
    </w:p>
    <w:p w14:paraId="2F7EDE42" w14:textId="77777777" w:rsidR="0078113E" w:rsidRDefault="00676627">
      <w:pPr>
        <w:spacing w:line="922" w:lineRule="exact"/>
        <w:ind w:left="1543" w:right="1541"/>
        <w:jc w:val="center"/>
        <w:rPr>
          <w:b/>
          <w:sz w:val="72"/>
        </w:rPr>
      </w:pPr>
      <w:r>
        <w:rPr>
          <w:b/>
          <w:sz w:val="72"/>
        </w:rPr>
        <w:t>《数 据 结 构》</w:t>
      </w:r>
    </w:p>
    <w:p w14:paraId="31215ECC" w14:textId="77777777" w:rsidR="0078113E" w:rsidRDefault="0078113E">
      <w:pPr>
        <w:pStyle w:val="a3"/>
        <w:spacing w:before="9"/>
        <w:rPr>
          <w:b/>
          <w:sz w:val="59"/>
        </w:rPr>
      </w:pPr>
    </w:p>
    <w:p w14:paraId="683E8343" w14:textId="77777777" w:rsidR="0078113E" w:rsidRDefault="00676627">
      <w:pPr>
        <w:spacing w:line="336" w:lineRule="auto"/>
        <w:ind w:left="4012" w:right="4010"/>
        <w:jc w:val="both"/>
        <w:rPr>
          <w:b/>
          <w:sz w:val="52"/>
        </w:rPr>
      </w:pPr>
      <w:r>
        <w:rPr>
          <w:b/>
          <w:sz w:val="52"/>
        </w:rPr>
        <w:t>实验报告</w:t>
      </w:r>
    </w:p>
    <w:p w14:paraId="413E824C" w14:textId="77777777" w:rsidR="0078113E" w:rsidRDefault="0078113E">
      <w:pPr>
        <w:pStyle w:val="a3"/>
        <w:rPr>
          <w:b/>
          <w:sz w:val="20"/>
        </w:rPr>
      </w:pPr>
    </w:p>
    <w:p w14:paraId="1619791A" w14:textId="77777777" w:rsidR="0078113E" w:rsidRDefault="0078113E">
      <w:pPr>
        <w:pStyle w:val="a3"/>
        <w:spacing w:before="12"/>
        <w:rPr>
          <w:b/>
          <w:sz w:val="22"/>
        </w:r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70"/>
        <w:gridCol w:w="4629"/>
      </w:tblGrid>
      <w:tr w:rsidR="0078113E" w14:paraId="4A564D4F" w14:textId="77777777">
        <w:trPr>
          <w:trHeight w:val="623"/>
        </w:trPr>
        <w:tc>
          <w:tcPr>
            <w:tcW w:w="2270" w:type="dxa"/>
            <w:tcBorders>
              <w:bottom w:val="single" w:sz="6" w:space="0" w:color="000000"/>
              <w:right w:val="single" w:sz="6" w:space="0" w:color="000000"/>
            </w:tcBorders>
          </w:tcPr>
          <w:p w14:paraId="6A47859A" w14:textId="77777777" w:rsidR="0078113E" w:rsidRDefault="00676627">
            <w:pPr>
              <w:pStyle w:val="TableParagraph"/>
              <w:spacing w:before="132"/>
              <w:ind w:left="430"/>
              <w:rPr>
                <w:b/>
                <w:sz w:val="28"/>
              </w:rPr>
            </w:pPr>
            <w:r>
              <w:rPr>
                <w:b/>
                <w:sz w:val="28"/>
              </w:rPr>
              <w:t>项目名称：</w:t>
            </w:r>
          </w:p>
        </w:tc>
        <w:tc>
          <w:tcPr>
            <w:tcW w:w="4629" w:type="dxa"/>
            <w:tcBorders>
              <w:left w:val="single" w:sz="6" w:space="0" w:color="000000"/>
              <w:bottom w:val="single" w:sz="6" w:space="0" w:color="000000"/>
            </w:tcBorders>
          </w:tcPr>
          <w:p w14:paraId="54DD56C3" w14:textId="518F95D2" w:rsidR="0078113E" w:rsidRDefault="001357BF">
            <w:pPr>
              <w:pStyle w:val="TableParagraph"/>
              <w:rPr>
                <w:rFonts w:ascii="Times New Roman"/>
                <w:sz w:val="34"/>
              </w:rPr>
            </w:pPr>
            <w:r w:rsidRPr="001357BF">
              <w:rPr>
                <w:rFonts w:ascii="Times New Roman" w:hint="eastAsia"/>
                <w:sz w:val="34"/>
              </w:rPr>
              <w:t>线性表的实验</w:t>
            </w:r>
            <w:r w:rsidRPr="001357BF">
              <w:rPr>
                <w:rFonts w:ascii="Times New Roman"/>
                <w:sz w:val="34"/>
              </w:rPr>
              <w:t>--</w:t>
            </w:r>
            <w:r w:rsidRPr="001357BF">
              <w:rPr>
                <w:rFonts w:ascii="Times New Roman"/>
                <w:sz w:val="34"/>
              </w:rPr>
              <w:t>线性表的应用</w:t>
            </w:r>
          </w:p>
        </w:tc>
      </w:tr>
      <w:tr w:rsidR="0078113E" w14:paraId="4BE4A5E0" w14:textId="77777777">
        <w:trPr>
          <w:trHeight w:val="623"/>
        </w:trPr>
        <w:tc>
          <w:tcPr>
            <w:tcW w:w="2270" w:type="dxa"/>
            <w:tcBorders>
              <w:top w:val="single" w:sz="6" w:space="0" w:color="000000"/>
              <w:bottom w:val="single" w:sz="6" w:space="0" w:color="000000"/>
              <w:right w:val="single" w:sz="6" w:space="0" w:color="000000"/>
            </w:tcBorders>
          </w:tcPr>
          <w:p w14:paraId="6BE09AB3" w14:textId="77777777" w:rsidR="0078113E" w:rsidRDefault="00676627">
            <w:pPr>
              <w:pStyle w:val="TableParagraph"/>
              <w:tabs>
                <w:tab w:val="left" w:pos="1273"/>
              </w:tabs>
              <w:spacing w:before="134"/>
              <w:ind w:left="433"/>
              <w:rPr>
                <w:b/>
                <w:sz w:val="28"/>
              </w:rPr>
            </w:pPr>
            <w:r>
              <w:rPr>
                <w:b/>
                <w:sz w:val="28"/>
              </w:rPr>
              <w:t>班</w:t>
            </w:r>
            <w:r>
              <w:rPr>
                <w:b/>
                <w:sz w:val="28"/>
              </w:rPr>
              <w:tab/>
              <w:t>级：</w:t>
            </w:r>
          </w:p>
        </w:tc>
        <w:tc>
          <w:tcPr>
            <w:tcW w:w="4629" w:type="dxa"/>
            <w:tcBorders>
              <w:top w:val="single" w:sz="6" w:space="0" w:color="000000"/>
              <w:left w:val="single" w:sz="6" w:space="0" w:color="000000"/>
              <w:bottom w:val="single" w:sz="6" w:space="0" w:color="000000"/>
            </w:tcBorders>
          </w:tcPr>
          <w:p w14:paraId="229BBE6A" w14:textId="77777777" w:rsidR="0078113E" w:rsidRDefault="0078113E">
            <w:pPr>
              <w:pStyle w:val="TableParagraph"/>
              <w:rPr>
                <w:rFonts w:ascii="Times New Roman"/>
                <w:sz w:val="34"/>
              </w:rPr>
            </w:pPr>
          </w:p>
        </w:tc>
      </w:tr>
      <w:tr w:rsidR="0078113E" w14:paraId="7F8E8249" w14:textId="77777777">
        <w:trPr>
          <w:trHeight w:val="624"/>
        </w:trPr>
        <w:tc>
          <w:tcPr>
            <w:tcW w:w="2270" w:type="dxa"/>
            <w:tcBorders>
              <w:top w:val="single" w:sz="6" w:space="0" w:color="000000"/>
              <w:bottom w:val="single" w:sz="6" w:space="0" w:color="000000"/>
              <w:right w:val="single" w:sz="6" w:space="0" w:color="000000"/>
            </w:tcBorders>
          </w:tcPr>
          <w:p w14:paraId="1DBC5326" w14:textId="77777777" w:rsidR="0078113E" w:rsidRDefault="00676627">
            <w:pPr>
              <w:pStyle w:val="TableParagraph"/>
              <w:spacing w:before="133"/>
              <w:ind w:left="454"/>
              <w:rPr>
                <w:rFonts w:ascii="Times New Roman" w:eastAsia="Times New Roman"/>
                <w:b/>
                <w:sz w:val="28"/>
              </w:rPr>
            </w:pPr>
            <w:r>
              <w:rPr>
                <w:b/>
                <w:sz w:val="28"/>
              </w:rPr>
              <w:t>学生姓名</w:t>
            </w:r>
            <w:r>
              <w:rPr>
                <w:rFonts w:ascii="Times New Roman" w:eastAsia="Times New Roman"/>
                <w:b/>
                <w:sz w:val="28"/>
              </w:rPr>
              <w:t>:</w:t>
            </w:r>
          </w:p>
        </w:tc>
        <w:tc>
          <w:tcPr>
            <w:tcW w:w="4629" w:type="dxa"/>
            <w:tcBorders>
              <w:top w:val="single" w:sz="6" w:space="0" w:color="000000"/>
              <w:left w:val="single" w:sz="6" w:space="0" w:color="000000"/>
              <w:bottom w:val="single" w:sz="6" w:space="0" w:color="000000"/>
            </w:tcBorders>
          </w:tcPr>
          <w:p w14:paraId="5CCEAB4D" w14:textId="77777777" w:rsidR="0078113E" w:rsidRDefault="0078113E">
            <w:pPr>
              <w:pStyle w:val="TableParagraph"/>
              <w:rPr>
                <w:rFonts w:ascii="Times New Roman"/>
                <w:sz w:val="34"/>
              </w:rPr>
            </w:pPr>
          </w:p>
        </w:tc>
      </w:tr>
      <w:tr w:rsidR="0078113E" w14:paraId="2484F81E" w14:textId="77777777">
        <w:trPr>
          <w:trHeight w:val="623"/>
        </w:trPr>
        <w:tc>
          <w:tcPr>
            <w:tcW w:w="2270" w:type="dxa"/>
            <w:tcBorders>
              <w:top w:val="single" w:sz="6" w:space="0" w:color="000000"/>
              <w:bottom w:val="single" w:sz="6" w:space="0" w:color="000000"/>
              <w:right w:val="single" w:sz="6" w:space="0" w:color="000000"/>
            </w:tcBorders>
          </w:tcPr>
          <w:p w14:paraId="19291824" w14:textId="77777777" w:rsidR="0078113E" w:rsidRDefault="00676627">
            <w:pPr>
              <w:pStyle w:val="TableParagraph"/>
              <w:spacing w:before="133"/>
              <w:ind w:left="430"/>
              <w:rPr>
                <w:b/>
                <w:sz w:val="28"/>
              </w:rPr>
            </w:pPr>
            <w:r>
              <w:rPr>
                <w:b/>
                <w:sz w:val="28"/>
              </w:rPr>
              <w:t>学生学号：</w:t>
            </w:r>
          </w:p>
        </w:tc>
        <w:tc>
          <w:tcPr>
            <w:tcW w:w="4629" w:type="dxa"/>
            <w:tcBorders>
              <w:top w:val="single" w:sz="6" w:space="0" w:color="000000"/>
              <w:left w:val="single" w:sz="6" w:space="0" w:color="000000"/>
              <w:bottom w:val="single" w:sz="6" w:space="0" w:color="000000"/>
            </w:tcBorders>
          </w:tcPr>
          <w:p w14:paraId="588FED07" w14:textId="77777777" w:rsidR="0078113E" w:rsidRDefault="0078113E">
            <w:pPr>
              <w:pStyle w:val="TableParagraph"/>
              <w:rPr>
                <w:rFonts w:ascii="Times New Roman"/>
                <w:sz w:val="34"/>
              </w:rPr>
            </w:pPr>
          </w:p>
        </w:tc>
      </w:tr>
      <w:tr w:rsidR="0078113E" w14:paraId="4A2664D8" w14:textId="77777777">
        <w:trPr>
          <w:trHeight w:val="624"/>
        </w:trPr>
        <w:tc>
          <w:tcPr>
            <w:tcW w:w="2270" w:type="dxa"/>
            <w:tcBorders>
              <w:top w:val="single" w:sz="6" w:space="0" w:color="000000"/>
              <w:bottom w:val="single" w:sz="6" w:space="0" w:color="000000"/>
              <w:right w:val="single" w:sz="6" w:space="0" w:color="000000"/>
            </w:tcBorders>
          </w:tcPr>
          <w:p w14:paraId="1C2F50D2" w14:textId="77777777" w:rsidR="0078113E" w:rsidRDefault="00676627">
            <w:pPr>
              <w:pStyle w:val="TableParagraph"/>
              <w:spacing w:before="132"/>
              <w:ind w:left="430"/>
              <w:rPr>
                <w:b/>
                <w:sz w:val="28"/>
              </w:rPr>
            </w:pPr>
            <w:r>
              <w:rPr>
                <w:b/>
                <w:sz w:val="28"/>
              </w:rPr>
              <w:t>指导教师：</w:t>
            </w:r>
          </w:p>
        </w:tc>
        <w:tc>
          <w:tcPr>
            <w:tcW w:w="4629" w:type="dxa"/>
            <w:tcBorders>
              <w:top w:val="single" w:sz="6" w:space="0" w:color="000000"/>
              <w:left w:val="single" w:sz="6" w:space="0" w:color="000000"/>
              <w:bottom w:val="single" w:sz="6" w:space="0" w:color="000000"/>
            </w:tcBorders>
          </w:tcPr>
          <w:p w14:paraId="5E3C4B6C" w14:textId="796C72E0" w:rsidR="0078113E" w:rsidRDefault="0078113E">
            <w:pPr>
              <w:pStyle w:val="TableParagraph"/>
              <w:rPr>
                <w:rFonts w:ascii="Times New Roman"/>
                <w:sz w:val="34"/>
              </w:rPr>
            </w:pPr>
          </w:p>
        </w:tc>
      </w:tr>
      <w:tr w:rsidR="0078113E" w14:paraId="6F5CC9D5" w14:textId="77777777">
        <w:trPr>
          <w:trHeight w:val="624"/>
        </w:trPr>
        <w:tc>
          <w:tcPr>
            <w:tcW w:w="2270" w:type="dxa"/>
            <w:tcBorders>
              <w:top w:val="single" w:sz="6" w:space="0" w:color="000000"/>
              <w:right w:val="single" w:sz="6" w:space="0" w:color="000000"/>
            </w:tcBorders>
          </w:tcPr>
          <w:p w14:paraId="3DF7A0EA" w14:textId="77777777" w:rsidR="0078113E" w:rsidRDefault="00676627">
            <w:pPr>
              <w:pStyle w:val="TableParagraph"/>
              <w:tabs>
                <w:tab w:val="left" w:pos="1273"/>
              </w:tabs>
              <w:spacing w:before="134"/>
              <w:ind w:left="433"/>
              <w:rPr>
                <w:b/>
                <w:sz w:val="28"/>
              </w:rPr>
            </w:pPr>
            <w:r>
              <w:rPr>
                <w:b/>
                <w:sz w:val="28"/>
              </w:rPr>
              <w:t>成</w:t>
            </w:r>
            <w:r>
              <w:rPr>
                <w:b/>
                <w:sz w:val="28"/>
              </w:rPr>
              <w:tab/>
              <w:t>绩：</w:t>
            </w:r>
          </w:p>
        </w:tc>
        <w:tc>
          <w:tcPr>
            <w:tcW w:w="4629" w:type="dxa"/>
            <w:tcBorders>
              <w:top w:val="single" w:sz="6" w:space="0" w:color="000000"/>
              <w:left w:val="single" w:sz="6" w:space="0" w:color="000000"/>
            </w:tcBorders>
          </w:tcPr>
          <w:p w14:paraId="5FE500CE" w14:textId="77777777" w:rsidR="0078113E" w:rsidRDefault="0078113E">
            <w:pPr>
              <w:pStyle w:val="TableParagraph"/>
              <w:rPr>
                <w:rFonts w:ascii="Times New Roman"/>
                <w:sz w:val="34"/>
              </w:rPr>
            </w:pPr>
          </w:p>
        </w:tc>
      </w:tr>
    </w:tbl>
    <w:p w14:paraId="55B7D8E7" w14:textId="77777777" w:rsidR="0078113E" w:rsidRDefault="0078113E">
      <w:pPr>
        <w:pStyle w:val="a3"/>
        <w:spacing w:before="8"/>
        <w:rPr>
          <w:b/>
          <w:sz w:val="67"/>
        </w:rPr>
      </w:pPr>
    </w:p>
    <w:p w14:paraId="7A9F2698" w14:textId="026A25DB" w:rsidR="00E264C8" w:rsidRDefault="00676627" w:rsidP="00E264C8">
      <w:pPr>
        <w:tabs>
          <w:tab w:val="left" w:pos="3597"/>
          <w:tab w:val="left" w:pos="4648"/>
          <w:tab w:val="left" w:pos="5697"/>
        </w:tabs>
        <w:spacing w:line="314" w:lineRule="auto"/>
        <w:ind w:left="2248" w:right="2246" w:firstLine="448"/>
        <w:rPr>
          <w:rFonts w:ascii="华文中宋" w:eastAsia="华文中宋"/>
          <w:sz w:val="30"/>
        </w:rPr>
      </w:pPr>
      <w:r>
        <w:rPr>
          <w:rFonts w:ascii="Times New Roman" w:eastAsia="Times New Roman"/>
          <w:sz w:val="30"/>
        </w:rPr>
        <w:t>20</w:t>
      </w:r>
      <w:r>
        <w:rPr>
          <w:rFonts w:ascii="Times New Roman" w:eastAsia="Times New Roman"/>
          <w:sz w:val="30"/>
        </w:rPr>
        <w:tab/>
      </w:r>
      <w:r>
        <w:rPr>
          <w:rFonts w:ascii="华文中宋" w:eastAsia="华文中宋" w:hint="eastAsia"/>
          <w:sz w:val="30"/>
        </w:rPr>
        <w:t>年月</w:t>
      </w:r>
      <w:r>
        <w:rPr>
          <w:rFonts w:ascii="华文中宋" w:eastAsia="华文中宋" w:hint="eastAsia"/>
          <w:sz w:val="30"/>
        </w:rPr>
        <w:tab/>
        <w:t xml:space="preserve">日 </w:t>
      </w:r>
    </w:p>
    <w:p w14:paraId="0908FEBF" w14:textId="6FDFDFF1" w:rsidR="0078113E" w:rsidRDefault="00676627" w:rsidP="00E264C8">
      <w:pPr>
        <w:tabs>
          <w:tab w:val="left" w:pos="3597"/>
          <w:tab w:val="left" w:pos="4648"/>
          <w:tab w:val="left" w:pos="5697"/>
        </w:tabs>
        <w:spacing w:line="314" w:lineRule="auto"/>
        <w:ind w:left="2248" w:right="2246"/>
        <w:rPr>
          <w:rFonts w:ascii="华文中宋" w:eastAsia="华文中宋"/>
          <w:sz w:val="30"/>
        </w:rPr>
      </w:pPr>
      <w:r>
        <w:rPr>
          <w:rFonts w:ascii="华文中宋" w:eastAsia="华文中宋" w:hint="eastAsia"/>
          <w:sz w:val="30"/>
        </w:rPr>
        <w:t>成都信息工程大学</w:t>
      </w:r>
      <w:r>
        <w:rPr>
          <w:rFonts w:ascii="华文中宋" w:eastAsia="华文中宋" w:hint="eastAsia"/>
          <w:spacing w:val="52"/>
          <w:sz w:val="30"/>
        </w:rPr>
        <w:t xml:space="preserve"> </w:t>
      </w:r>
      <w:r>
        <w:rPr>
          <w:rFonts w:ascii="华文中宋" w:eastAsia="华文中宋" w:hint="eastAsia"/>
          <w:sz w:val="30"/>
        </w:rPr>
        <w:t>计算机学</w:t>
      </w:r>
      <w:r>
        <w:rPr>
          <w:rFonts w:ascii="华文中宋" w:eastAsia="华文中宋" w:hint="eastAsia"/>
          <w:spacing w:val="-16"/>
          <w:sz w:val="30"/>
        </w:rPr>
        <w:t>院</w:t>
      </w:r>
    </w:p>
    <w:p w14:paraId="39219D49" w14:textId="77777777" w:rsidR="0078113E" w:rsidRDefault="0078113E">
      <w:pPr>
        <w:spacing w:line="314" w:lineRule="auto"/>
        <w:rPr>
          <w:rFonts w:ascii="华文中宋" w:eastAsia="华文中宋"/>
          <w:sz w:val="30"/>
        </w:rPr>
        <w:sectPr w:rsidR="0078113E">
          <w:type w:val="continuous"/>
          <w:pgSz w:w="11910" w:h="16840"/>
          <w:pgMar w:top="1520" w:right="1680" w:bottom="280" w:left="1680" w:header="720" w:footer="720" w:gutter="0"/>
          <w:cols w:space="720"/>
        </w:sectPr>
      </w:pPr>
    </w:p>
    <w:p w14:paraId="599BC053" w14:textId="77777777" w:rsidR="0078113E" w:rsidRDefault="00676627">
      <w:pPr>
        <w:pStyle w:val="a4"/>
        <w:numPr>
          <w:ilvl w:val="0"/>
          <w:numId w:val="1"/>
        </w:numPr>
        <w:tabs>
          <w:tab w:val="left" w:pos="544"/>
          <w:tab w:val="left" w:pos="545"/>
        </w:tabs>
        <w:spacing w:before="42"/>
        <w:rPr>
          <w:sz w:val="24"/>
        </w:rPr>
      </w:pPr>
      <w:r>
        <w:rPr>
          <w:sz w:val="24"/>
        </w:rPr>
        <w:lastRenderedPageBreak/>
        <w:t>实现功能描述</w:t>
      </w:r>
    </w:p>
    <w:p w14:paraId="6396D000"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1.用顺序表和链表</w:t>
      </w:r>
      <w:proofErr w:type="gramStart"/>
      <w:r>
        <w:rPr>
          <w:rFonts w:ascii="微软雅黑" w:eastAsia="微软雅黑" w:hAnsi="微软雅黑" w:hint="eastAsia"/>
          <w:color w:val="212529"/>
          <w:sz w:val="21"/>
          <w:szCs w:val="21"/>
        </w:rPr>
        <w:t>分别分别</w:t>
      </w:r>
      <w:proofErr w:type="gramEnd"/>
      <w:r>
        <w:rPr>
          <w:rFonts w:ascii="微软雅黑" w:eastAsia="微软雅黑" w:hAnsi="微软雅黑" w:hint="eastAsia"/>
          <w:color w:val="212529"/>
          <w:sz w:val="21"/>
          <w:szCs w:val="21"/>
        </w:rPr>
        <w:t>编程实现教材中例子2-1与2-2。要求：</w:t>
      </w:r>
    </w:p>
    <w:p w14:paraId="27A713B1"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 xml:space="preserve">（1） 只能用C语言编程实现； </w:t>
      </w:r>
    </w:p>
    <w:p w14:paraId="2BB67322" w14:textId="755A6379"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 xml:space="preserve">（2） 完全 </w:t>
      </w:r>
      <w:proofErr w:type="gramStart"/>
      <w:r>
        <w:rPr>
          <w:rFonts w:ascii="微软雅黑" w:eastAsia="微软雅黑" w:hAnsi="微软雅黑" w:hint="eastAsia"/>
          <w:color w:val="212529"/>
          <w:sz w:val="21"/>
          <w:szCs w:val="21"/>
        </w:rPr>
        <w:t>保持书</w:t>
      </w:r>
      <w:proofErr w:type="gramEnd"/>
      <w:r>
        <w:rPr>
          <w:rFonts w:ascii="微软雅黑" w:eastAsia="微软雅黑" w:hAnsi="微软雅黑" w:hint="eastAsia"/>
          <w:color w:val="212529"/>
          <w:sz w:val="21"/>
          <w:szCs w:val="21"/>
        </w:rPr>
        <w:t>中算法2.1与算法2.2形式，不允许有任何变化，除非语法上不允许;</w:t>
      </w:r>
    </w:p>
    <w:p w14:paraId="116B9EBE"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所调用各函数参照书中19页的功能描述，其中函数名、参数个数及性质、函数功能必须与书中完全一致，不能有变化。</w:t>
      </w:r>
    </w:p>
    <w:p w14:paraId="68B5AC1F"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2.利用线性表表示一元多项式完成多项式的加、减运算。要求：</w:t>
      </w:r>
    </w:p>
    <w:p w14:paraId="1C991DF2"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（1）输入的一元多项式可以采用只输入各项的系数与指数这种简化的方式。如对于多项式2</w:t>
      </w:r>
      <w:r>
        <w:rPr>
          <w:rStyle w:val="a6"/>
          <w:rFonts w:ascii="微软雅黑" w:eastAsia="微软雅黑" w:hAnsi="微软雅黑" w:hint="eastAsia"/>
          <w:color w:val="212529"/>
          <w:sz w:val="21"/>
          <w:szCs w:val="21"/>
        </w:rPr>
        <w:t>x^2+6</w:t>
      </w:r>
      <w:r>
        <w:rPr>
          <w:rFonts w:ascii="微软雅黑" w:eastAsia="微软雅黑" w:hAnsi="微软雅黑" w:hint="eastAsia"/>
          <w:color w:val="212529"/>
          <w:sz w:val="21"/>
          <w:szCs w:val="21"/>
        </w:rPr>
        <w:t>x^5，输入可为： 2,2 6,5 这样的简单形式。</w:t>
      </w:r>
    </w:p>
    <w:p w14:paraId="391E89FB"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（2）遇到</w:t>
      </w:r>
      <w:proofErr w:type="gramStart"/>
      <w:r>
        <w:rPr>
          <w:rFonts w:ascii="微软雅黑" w:eastAsia="微软雅黑" w:hAnsi="微软雅黑" w:hint="eastAsia"/>
          <w:color w:val="212529"/>
          <w:sz w:val="21"/>
          <w:szCs w:val="21"/>
        </w:rPr>
        <w:t>有消项时</w:t>
      </w:r>
      <w:proofErr w:type="gramEnd"/>
      <w:r>
        <w:rPr>
          <w:rFonts w:ascii="微软雅黑" w:eastAsia="微软雅黑" w:hAnsi="微软雅黑" w:hint="eastAsia"/>
          <w:color w:val="212529"/>
          <w:sz w:val="21"/>
          <w:szCs w:val="21"/>
        </w:rPr>
        <w:t>应当处理，如2</w:t>
      </w:r>
      <w:r>
        <w:rPr>
          <w:rStyle w:val="a6"/>
          <w:rFonts w:ascii="微软雅黑" w:eastAsia="微软雅黑" w:hAnsi="微软雅黑" w:hint="eastAsia"/>
          <w:color w:val="212529"/>
          <w:sz w:val="21"/>
          <w:szCs w:val="21"/>
        </w:rPr>
        <w:t>x^2+6</w:t>
      </w:r>
      <w:r>
        <w:rPr>
          <w:rFonts w:ascii="微软雅黑" w:eastAsia="微软雅黑" w:hAnsi="微软雅黑" w:hint="eastAsia"/>
          <w:color w:val="212529"/>
          <w:sz w:val="21"/>
          <w:szCs w:val="21"/>
        </w:rPr>
        <w:t>x^5与3</w:t>
      </w:r>
      <w:r>
        <w:rPr>
          <w:rStyle w:val="a6"/>
          <w:rFonts w:ascii="微软雅黑" w:eastAsia="微软雅黑" w:hAnsi="微软雅黑" w:hint="eastAsia"/>
          <w:color w:val="212529"/>
          <w:sz w:val="21"/>
          <w:szCs w:val="21"/>
        </w:rPr>
        <w:t>x^2-6</w:t>
      </w:r>
      <w:r>
        <w:rPr>
          <w:rFonts w:ascii="微软雅黑" w:eastAsia="微软雅黑" w:hAnsi="微软雅黑" w:hint="eastAsia"/>
          <w:color w:val="212529"/>
          <w:sz w:val="21"/>
          <w:szCs w:val="21"/>
        </w:rPr>
        <w:t>x^5进行相加时，结果为5*x^2。</w:t>
      </w:r>
    </w:p>
    <w:p w14:paraId="63A03D72"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（3）当给定x的值时，能计算表达式相加或相减的结果。</w:t>
      </w:r>
    </w:p>
    <w:p w14:paraId="15622166"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（4）操作的结果放入一个新线性表中，原来的两个表达式存储表示不变，也可以不是产生新的线性表，而是将两上线性表合并为一个。</w:t>
      </w:r>
    </w:p>
    <w:p w14:paraId="70A7F781" w14:textId="77777777" w:rsidR="001357BF" w:rsidRDefault="001357BF" w:rsidP="001357BF">
      <w:pPr>
        <w:pStyle w:val="a5"/>
        <w:shd w:val="clear" w:color="auto" w:fill="FFFFFF"/>
        <w:spacing w:before="120" w:beforeAutospacing="0" w:after="120" w:afterAutospacing="0"/>
        <w:rPr>
          <w:rFonts w:ascii="微软雅黑" w:eastAsia="微软雅黑" w:hAnsi="微软雅黑"/>
          <w:color w:val="212529"/>
          <w:sz w:val="21"/>
          <w:szCs w:val="21"/>
        </w:rPr>
      </w:pPr>
      <w:r>
        <w:rPr>
          <w:rFonts w:ascii="微软雅黑" w:eastAsia="微软雅黑" w:hAnsi="微软雅黑" w:hint="eastAsia"/>
          <w:color w:val="212529"/>
          <w:sz w:val="21"/>
          <w:szCs w:val="21"/>
        </w:rPr>
        <w:t>（5）要求程序功能模块划分合理（每个函数功能单一、可重用性好），使用空间尽可能少，算法尽可能高效。</w:t>
      </w:r>
    </w:p>
    <w:p w14:paraId="4FFF5BE1" w14:textId="77777777" w:rsidR="0078113E" w:rsidRDefault="00676627">
      <w:pPr>
        <w:pStyle w:val="a4"/>
        <w:numPr>
          <w:ilvl w:val="0"/>
          <w:numId w:val="1"/>
        </w:numPr>
        <w:tabs>
          <w:tab w:val="left" w:pos="544"/>
          <w:tab w:val="left" w:pos="545"/>
        </w:tabs>
        <w:rPr>
          <w:sz w:val="24"/>
        </w:rPr>
      </w:pPr>
      <w:r>
        <w:rPr>
          <w:sz w:val="24"/>
        </w:rPr>
        <w:t>方案比较与选择</w:t>
      </w:r>
    </w:p>
    <w:p w14:paraId="1274A8E6" w14:textId="77777777" w:rsidR="0078113E" w:rsidRDefault="00676627">
      <w:pPr>
        <w:pStyle w:val="a4"/>
        <w:numPr>
          <w:ilvl w:val="1"/>
          <w:numId w:val="1"/>
        </w:numPr>
        <w:tabs>
          <w:tab w:val="left" w:pos="1141"/>
        </w:tabs>
        <w:spacing w:before="160"/>
        <w:rPr>
          <w:sz w:val="24"/>
        </w:rPr>
      </w:pPr>
      <w:r>
        <w:rPr>
          <w:sz w:val="24"/>
        </w:rPr>
        <w:t>从数据结构的逻辑结构与存储结构角度提供多种解决方案；</w:t>
      </w:r>
    </w:p>
    <w:p w14:paraId="70E7CEF0" w14:textId="4F707A08" w:rsidR="0078113E" w:rsidRPr="00A3348C" w:rsidRDefault="00676627" w:rsidP="00A3348C">
      <w:pPr>
        <w:pStyle w:val="a4"/>
        <w:numPr>
          <w:ilvl w:val="1"/>
          <w:numId w:val="1"/>
        </w:numPr>
        <w:tabs>
          <w:tab w:val="left" w:pos="1141"/>
        </w:tabs>
        <w:rPr>
          <w:sz w:val="24"/>
        </w:rPr>
      </w:pPr>
      <w:r>
        <w:rPr>
          <w:sz w:val="24"/>
        </w:rPr>
        <w:t>从时空效率角度分析决定最终采用方案的原因。</w:t>
      </w:r>
    </w:p>
    <w:p w14:paraId="6669E4D3" w14:textId="1CEC1CA3" w:rsidR="00E264C8" w:rsidRPr="00E264C8" w:rsidRDefault="00E264C8" w:rsidP="00E264C8">
      <w:r>
        <w:rPr>
          <w:rFonts w:hint="eastAsia"/>
        </w:rPr>
        <w:t>我用链表实现的线性表实现一元多项式的加减运算，因为省空间，最差空间复杂度为(</w:t>
      </w:r>
      <w:r>
        <w:t>len1+len2)</w:t>
      </w:r>
      <w:r>
        <w:rPr>
          <w:rFonts w:hint="eastAsia"/>
        </w:rPr>
        <w:t>，最好空间复杂度为（1），平均空间复杂度为（</w:t>
      </w:r>
      <w:r>
        <w:t>len1+len2）/2</w:t>
      </w:r>
    </w:p>
    <w:p w14:paraId="07FAC500" w14:textId="77777777" w:rsidR="0078113E" w:rsidRDefault="00676627">
      <w:pPr>
        <w:pStyle w:val="a4"/>
        <w:numPr>
          <w:ilvl w:val="0"/>
          <w:numId w:val="1"/>
        </w:numPr>
        <w:tabs>
          <w:tab w:val="left" w:pos="544"/>
          <w:tab w:val="left" w:pos="545"/>
        </w:tabs>
        <w:rPr>
          <w:sz w:val="24"/>
        </w:rPr>
      </w:pPr>
      <w:r>
        <w:rPr>
          <w:sz w:val="24"/>
        </w:rPr>
        <w:t>设计算法描述</w:t>
      </w:r>
    </w:p>
    <w:p w14:paraId="3A64558F" w14:textId="5A11453F" w:rsidR="0078113E" w:rsidRPr="0036005F" w:rsidRDefault="00676627">
      <w:pPr>
        <w:pStyle w:val="a4"/>
        <w:numPr>
          <w:ilvl w:val="0"/>
          <w:numId w:val="2"/>
        </w:numPr>
        <w:tabs>
          <w:tab w:val="left" w:pos="1141"/>
        </w:tabs>
        <w:spacing w:before="160" w:line="364" w:lineRule="auto"/>
        <w:ind w:right="120" w:firstLine="420"/>
        <w:rPr>
          <w:b/>
          <w:sz w:val="24"/>
        </w:rPr>
      </w:pPr>
      <w:r>
        <w:rPr>
          <w:sz w:val="24"/>
        </w:rPr>
        <w:t>用简单示例结合所设计算法采用的数据逻辑结构图、存储结构图说明</w:t>
      </w:r>
      <w:r>
        <w:rPr>
          <w:spacing w:val="-24"/>
          <w:sz w:val="24"/>
        </w:rPr>
        <w:t>算法思想。</w:t>
      </w:r>
    </w:p>
    <w:p w14:paraId="639A5761" w14:textId="4C3C7C4E" w:rsidR="0036005F" w:rsidRDefault="0036005F" w:rsidP="0036005F">
      <w:pPr>
        <w:pStyle w:val="a4"/>
        <w:tabs>
          <w:tab w:val="left" w:pos="1141"/>
        </w:tabs>
        <w:spacing w:before="160" w:line="364" w:lineRule="auto"/>
        <w:ind w:left="540" w:right="120" w:firstLine="0"/>
        <w:rPr>
          <w:b/>
          <w:sz w:val="24"/>
        </w:rPr>
      </w:pPr>
      <w:r>
        <w:rPr>
          <w:noProof/>
        </w:rPr>
        <w:drawing>
          <wp:inline distT="0" distB="0" distL="114300" distR="114300" wp14:anchorId="18EA4192" wp14:editId="6DE2400C">
            <wp:extent cx="3127375" cy="2625090"/>
            <wp:effectExtent l="0" t="0" r="1206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127375" cy="2625090"/>
                    </a:xfrm>
                    <a:prstGeom prst="rect">
                      <a:avLst/>
                    </a:prstGeom>
                    <a:noFill/>
                    <a:ln>
                      <a:noFill/>
                    </a:ln>
                  </pic:spPr>
                </pic:pic>
              </a:graphicData>
            </a:graphic>
          </wp:inline>
        </w:drawing>
      </w:r>
      <w:r>
        <w:rPr>
          <w:noProof/>
        </w:rPr>
        <w:drawing>
          <wp:inline distT="0" distB="0" distL="114300" distR="114300" wp14:anchorId="4B0EB00D" wp14:editId="0D84CCF9">
            <wp:extent cx="1728470" cy="2871470"/>
            <wp:effectExtent l="0" t="0" r="8890"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1728470" cy="2871470"/>
                    </a:xfrm>
                    <a:prstGeom prst="rect">
                      <a:avLst/>
                    </a:prstGeom>
                    <a:noFill/>
                    <a:ln>
                      <a:noFill/>
                    </a:ln>
                  </pic:spPr>
                </pic:pic>
              </a:graphicData>
            </a:graphic>
          </wp:inline>
        </w:drawing>
      </w:r>
      <w:r>
        <w:rPr>
          <w:noProof/>
        </w:rPr>
        <w:lastRenderedPageBreak/>
        <w:drawing>
          <wp:inline distT="0" distB="0" distL="114300" distR="114300" wp14:anchorId="4779ACF4" wp14:editId="21ECE6B5">
            <wp:extent cx="1617345" cy="3216910"/>
            <wp:effectExtent l="0" t="0" r="13335"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1617345" cy="3216910"/>
                    </a:xfrm>
                    <a:prstGeom prst="rect">
                      <a:avLst/>
                    </a:prstGeom>
                    <a:noFill/>
                    <a:ln>
                      <a:noFill/>
                    </a:ln>
                  </pic:spPr>
                </pic:pic>
              </a:graphicData>
            </a:graphic>
          </wp:inline>
        </w:drawing>
      </w:r>
    </w:p>
    <w:p w14:paraId="64D8B1BB" w14:textId="00E5B5FF" w:rsidR="0078113E" w:rsidRDefault="00676627" w:rsidP="0036005F">
      <w:pPr>
        <w:pStyle w:val="a4"/>
        <w:numPr>
          <w:ilvl w:val="0"/>
          <w:numId w:val="2"/>
        </w:numPr>
        <w:tabs>
          <w:tab w:val="left" w:pos="1141"/>
        </w:tabs>
        <w:spacing w:before="2"/>
        <w:ind w:left="1141"/>
        <w:rPr>
          <w:sz w:val="24"/>
        </w:rPr>
      </w:pPr>
      <w:r>
        <w:rPr>
          <w:sz w:val="24"/>
        </w:rPr>
        <w:t>进行模块划分，给出</w:t>
      </w:r>
      <w:r>
        <w:rPr>
          <w:b/>
          <w:color w:val="00AFEF"/>
          <w:sz w:val="24"/>
        </w:rPr>
        <w:t>主要</w:t>
      </w:r>
      <w:r>
        <w:rPr>
          <w:sz w:val="24"/>
        </w:rPr>
        <w:t>功能组成框图。形式如下：</w:t>
      </w:r>
    </w:p>
    <w:p w14:paraId="292D5B95" w14:textId="77777777" w:rsidR="0036005F" w:rsidRPr="0036005F" w:rsidRDefault="0036005F" w:rsidP="0036005F">
      <w:pPr>
        <w:widowControl/>
        <w:autoSpaceDE/>
        <w:autoSpaceDN/>
        <w:rPr>
          <w:sz w:val="24"/>
          <w:szCs w:val="24"/>
          <w:lang w:val="en-US" w:bidi="ar-SA"/>
        </w:rPr>
      </w:pPr>
      <w:r w:rsidRPr="0036005F">
        <w:rPr>
          <w:noProof/>
          <w:sz w:val="24"/>
          <w:szCs w:val="24"/>
          <w:lang w:val="en-US" w:bidi="ar-SA"/>
        </w:rPr>
        <w:drawing>
          <wp:inline distT="0" distB="0" distL="0" distR="0" wp14:anchorId="4C1F1E2C" wp14:editId="60D55CEB">
            <wp:extent cx="10622280" cy="31546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22280" cy="3154680"/>
                    </a:xfrm>
                    <a:prstGeom prst="rect">
                      <a:avLst/>
                    </a:prstGeom>
                    <a:noFill/>
                    <a:ln>
                      <a:noFill/>
                    </a:ln>
                  </pic:spPr>
                </pic:pic>
              </a:graphicData>
            </a:graphic>
          </wp:inline>
        </w:drawing>
      </w:r>
    </w:p>
    <w:p w14:paraId="08AB5670" w14:textId="198A8E1F" w:rsidR="0036005F" w:rsidRPr="0036005F" w:rsidRDefault="0036005F" w:rsidP="0036005F">
      <w:pPr>
        <w:widowControl/>
        <w:autoSpaceDE/>
        <w:autoSpaceDN/>
        <w:rPr>
          <w:sz w:val="24"/>
          <w:szCs w:val="24"/>
          <w:lang w:val="en-US" w:bidi="ar-SA"/>
        </w:rPr>
      </w:pPr>
    </w:p>
    <w:p w14:paraId="0783A8B8" w14:textId="77777777" w:rsidR="0036005F" w:rsidRPr="0036005F" w:rsidRDefault="0036005F" w:rsidP="0036005F">
      <w:pPr>
        <w:pStyle w:val="a4"/>
        <w:tabs>
          <w:tab w:val="left" w:pos="1141"/>
        </w:tabs>
        <w:spacing w:before="2"/>
        <w:ind w:firstLine="0"/>
        <w:rPr>
          <w:sz w:val="24"/>
        </w:rPr>
      </w:pPr>
    </w:p>
    <w:p w14:paraId="473D1C6E" w14:textId="3D3AF30A" w:rsidR="0078113E" w:rsidRPr="0036005F" w:rsidRDefault="0078113E" w:rsidP="0036005F">
      <w:pPr>
        <w:widowControl/>
        <w:autoSpaceDE/>
        <w:autoSpaceDN/>
        <w:rPr>
          <w:sz w:val="24"/>
          <w:szCs w:val="24"/>
          <w:lang w:val="en-US" w:bidi="ar-SA"/>
        </w:rPr>
      </w:pPr>
    </w:p>
    <w:p w14:paraId="625DB6BD" w14:textId="5F27B15F" w:rsidR="001E302C" w:rsidRPr="001E302C" w:rsidRDefault="00676627" w:rsidP="001E302C">
      <w:pPr>
        <w:pStyle w:val="a4"/>
        <w:numPr>
          <w:ilvl w:val="0"/>
          <w:numId w:val="1"/>
        </w:numPr>
        <w:tabs>
          <w:tab w:val="left" w:pos="544"/>
          <w:tab w:val="left" w:pos="545"/>
        </w:tabs>
        <w:spacing w:before="160"/>
        <w:rPr>
          <w:b/>
          <w:sz w:val="24"/>
        </w:rPr>
      </w:pPr>
      <w:r>
        <w:rPr>
          <w:sz w:val="24"/>
        </w:rPr>
        <w:t>算法实现</w:t>
      </w:r>
    </w:p>
    <w:p w14:paraId="4E8AC219" w14:textId="216B5CE1" w:rsidR="001E302C" w:rsidRPr="001E302C" w:rsidRDefault="001E302C" w:rsidP="001E302C">
      <w:pPr>
        <w:pStyle w:val="a4"/>
        <w:tabs>
          <w:tab w:val="left" w:pos="544"/>
          <w:tab w:val="left" w:pos="545"/>
        </w:tabs>
        <w:spacing w:before="160"/>
        <w:ind w:left="544" w:firstLine="0"/>
        <w:rPr>
          <w:b/>
          <w:sz w:val="24"/>
        </w:rPr>
      </w:pPr>
      <w:r w:rsidRPr="001E302C">
        <w:rPr>
          <w:rFonts w:hint="eastAsia"/>
          <w:b/>
          <w:sz w:val="24"/>
        </w:rPr>
        <w:t>顺序</w:t>
      </w:r>
      <w:proofErr w:type="gramStart"/>
      <w:r w:rsidRPr="001E302C">
        <w:rPr>
          <w:rFonts w:hint="eastAsia"/>
          <w:b/>
          <w:sz w:val="24"/>
        </w:rPr>
        <w:t>表实现</w:t>
      </w:r>
      <w:proofErr w:type="gramEnd"/>
      <w:r w:rsidRPr="001E302C">
        <w:rPr>
          <w:rFonts w:hint="eastAsia"/>
          <w:b/>
          <w:sz w:val="24"/>
        </w:rPr>
        <w:t>线性表</w:t>
      </w:r>
    </w:p>
    <w:p w14:paraId="406BD27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#include&lt;stdio.h&gt;</w:t>
      </w:r>
    </w:p>
    <w:p w14:paraId="0374DF5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#include&lt;string.h&gt;</w:t>
      </w:r>
    </w:p>
    <w:p w14:paraId="35A8DF7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#include&lt;stdlib.h&gt;</w:t>
      </w:r>
    </w:p>
    <w:p w14:paraId="2A92211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typedef int status;</w:t>
      </w:r>
    </w:p>
    <w:p w14:paraId="430D2E8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typedef int </w:t>
      </w:r>
      <w:proofErr w:type="spellStart"/>
      <w:r w:rsidRPr="001E302C">
        <w:rPr>
          <w:b/>
          <w:sz w:val="24"/>
          <w:lang w:val="en-US"/>
        </w:rPr>
        <w:t>ElementType</w:t>
      </w:r>
      <w:proofErr w:type="spellEnd"/>
      <w:r w:rsidRPr="001E302C">
        <w:rPr>
          <w:b/>
          <w:sz w:val="24"/>
          <w:lang w:val="en-US"/>
        </w:rPr>
        <w:t>;</w:t>
      </w:r>
    </w:p>
    <w:p w14:paraId="6BBFA8F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typedef struct</w:t>
      </w:r>
    </w:p>
    <w:p w14:paraId="32C2127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A4AB66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ElementType</w:t>
      </w:r>
      <w:proofErr w:type="spellEnd"/>
      <w:r w:rsidRPr="001E302C">
        <w:rPr>
          <w:b/>
          <w:sz w:val="24"/>
          <w:lang w:val="en-US"/>
        </w:rPr>
        <w:t> *Data;</w:t>
      </w:r>
    </w:p>
    <w:p w14:paraId="7F441AC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int </w:t>
      </w:r>
      <w:proofErr w:type="spellStart"/>
      <w:r w:rsidRPr="001E302C">
        <w:rPr>
          <w:b/>
          <w:sz w:val="24"/>
          <w:lang w:val="en-US"/>
        </w:rPr>
        <w:t>ListLength</w:t>
      </w:r>
      <w:proofErr w:type="spellEnd"/>
      <w:r w:rsidRPr="001E302C">
        <w:rPr>
          <w:b/>
          <w:sz w:val="24"/>
          <w:lang w:val="en-US"/>
        </w:rPr>
        <w:t>;</w:t>
      </w:r>
    </w:p>
    <w:p w14:paraId="72C344B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roofErr w:type="spellStart"/>
      <w:r w:rsidRPr="001E302C">
        <w:rPr>
          <w:b/>
          <w:sz w:val="24"/>
          <w:lang w:val="en-US"/>
        </w:rPr>
        <w:t>Linear_List</w:t>
      </w:r>
      <w:proofErr w:type="spellEnd"/>
      <w:r w:rsidRPr="001E302C">
        <w:rPr>
          <w:b/>
          <w:sz w:val="24"/>
          <w:lang w:val="en-US"/>
        </w:rPr>
        <w:t>;</w:t>
      </w:r>
    </w:p>
    <w:p w14:paraId="482F076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typedef </w:t>
      </w:r>
      <w:proofErr w:type="spellStart"/>
      <w:r w:rsidRPr="001E302C">
        <w:rPr>
          <w:b/>
          <w:sz w:val="24"/>
          <w:lang w:val="en-US"/>
        </w:rPr>
        <w:t>Linear_List</w:t>
      </w:r>
      <w:proofErr w:type="spellEnd"/>
      <w:r w:rsidRPr="001E302C">
        <w:rPr>
          <w:b/>
          <w:sz w:val="24"/>
          <w:lang w:val="en-US"/>
        </w:rPr>
        <w:t>* List;</w:t>
      </w:r>
    </w:p>
    <w:p w14:paraId="4F3BD0C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int equal(</w:t>
      </w:r>
      <w:proofErr w:type="spellStart"/>
      <w:r w:rsidRPr="001E302C">
        <w:rPr>
          <w:b/>
          <w:sz w:val="24"/>
          <w:lang w:val="en-US"/>
        </w:rPr>
        <w:t>ElementType</w:t>
      </w:r>
      <w:proofErr w:type="spellEnd"/>
      <w:r w:rsidRPr="001E302C">
        <w:rPr>
          <w:b/>
          <w:sz w:val="24"/>
          <w:lang w:val="en-US"/>
        </w:rPr>
        <w:t> </w:t>
      </w:r>
      <w:proofErr w:type="spellStart"/>
      <w:r w:rsidRPr="001E302C">
        <w:rPr>
          <w:b/>
          <w:sz w:val="24"/>
          <w:lang w:val="en-US"/>
        </w:rPr>
        <w:t>a,ElementType</w:t>
      </w:r>
      <w:proofErr w:type="spellEnd"/>
      <w:r w:rsidRPr="001E302C">
        <w:rPr>
          <w:b/>
          <w:sz w:val="24"/>
          <w:lang w:val="en-US"/>
        </w:rPr>
        <w:t> b)</w:t>
      </w:r>
    </w:p>
    <w:p w14:paraId="44C67F9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E19E7B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return a==b;</w:t>
      </w:r>
    </w:p>
    <w:p w14:paraId="12DB879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AEC739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w:t>
      </w:r>
      <w:proofErr w:type="spellStart"/>
      <w:r w:rsidRPr="001E302C">
        <w:rPr>
          <w:b/>
          <w:sz w:val="24"/>
          <w:lang w:val="en-US"/>
        </w:rPr>
        <w:t>InitList</w:t>
      </w:r>
      <w:proofErr w:type="spellEnd"/>
      <w:r w:rsidRPr="001E302C">
        <w:rPr>
          <w:b/>
          <w:sz w:val="24"/>
          <w:lang w:val="en-US"/>
        </w:rPr>
        <w:t>(List *L)</w:t>
      </w:r>
    </w:p>
    <w:p w14:paraId="2C1BE86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5AFDB9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*L=(List)malloc(</w:t>
      </w:r>
      <w:proofErr w:type="spellStart"/>
      <w:r w:rsidRPr="001E302C">
        <w:rPr>
          <w:b/>
          <w:sz w:val="24"/>
          <w:lang w:val="en-US"/>
        </w:rPr>
        <w:t>sizeof</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w:t>
      </w:r>
    </w:p>
    <w:p w14:paraId="0687E25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(*L)-&gt;</w:t>
      </w:r>
      <w:proofErr w:type="spellStart"/>
      <w:r w:rsidRPr="001E302C">
        <w:rPr>
          <w:b/>
          <w:sz w:val="24"/>
          <w:lang w:val="en-US"/>
        </w:rPr>
        <w:t>ListLength</w:t>
      </w:r>
      <w:proofErr w:type="spellEnd"/>
      <w:r w:rsidRPr="001E302C">
        <w:rPr>
          <w:b/>
          <w:sz w:val="24"/>
          <w:lang w:val="en-US"/>
        </w:rPr>
        <w:t>=0;</w:t>
      </w:r>
    </w:p>
    <w:p w14:paraId="2603A73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(*L)-&gt;Data=NULL;</w:t>
      </w:r>
    </w:p>
    <w:p w14:paraId="75336B0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09E01A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int </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L)</w:t>
      </w:r>
    </w:p>
    <w:p w14:paraId="58B12A5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FB350C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return </w:t>
      </w:r>
      <w:proofErr w:type="spellStart"/>
      <w:r w:rsidRPr="001E302C">
        <w:rPr>
          <w:b/>
          <w:sz w:val="24"/>
          <w:lang w:val="en-US"/>
        </w:rPr>
        <w:t>L.ListLength</w:t>
      </w:r>
      <w:proofErr w:type="spellEnd"/>
      <w:r w:rsidRPr="001E302C">
        <w:rPr>
          <w:b/>
          <w:sz w:val="24"/>
          <w:lang w:val="en-US"/>
        </w:rPr>
        <w:t>;</w:t>
      </w:r>
    </w:p>
    <w:p w14:paraId="3D2EF36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D3D969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w:t>
      </w:r>
      <w:proofErr w:type="spellStart"/>
      <w:r w:rsidRPr="001E302C">
        <w:rPr>
          <w:b/>
          <w:sz w:val="24"/>
          <w:lang w:val="en-US"/>
        </w:rPr>
        <w:t>L,int</w:t>
      </w:r>
      <w:proofErr w:type="spellEnd"/>
      <w:r w:rsidRPr="001E302C">
        <w:rPr>
          <w:b/>
          <w:sz w:val="24"/>
          <w:lang w:val="en-US"/>
        </w:rPr>
        <w:t> </w:t>
      </w:r>
      <w:proofErr w:type="spellStart"/>
      <w:r w:rsidRPr="001E302C">
        <w:rPr>
          <w:b/>
          <w:sz w:val="24"/>
          <w:lang w:val="en-US"/>
        </w:rPr>
        <w:t>i,ElementType</w:t>
      </w:r>
      <w:proofErr w:type="spellEnd"/>
      <w:r w:rsidRPr="001E302C">
        <w:rPr>
          <w:b/>
          <w:sz w:val="24"/>
          <w:lang w:val="en-US"/>
        </w:rPr>
        <w:t>* e)</w:t>
      </w:r>
    </w:p>
    <w:p w14:paraId="4EC6A0E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516ADE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*e=</w:t>
      </w:r>
      <w:proofErr w:type="spellStart"/>
      <w:r w:rsidRPr="001E302C">
        <w:rPr>
          <w:b/>
          <w:sz w:val="24"/>
          <w:lang w:val="en-US"/>
        </w:rPr>
        <w:t>L.Data</w:t>
      </w:r>
      <w:proofErr w:type="spellEnd"/>
      <w:r w:rsidRPr="001E302C">
        <w:rPr>
          <w:b/>
          <w:sz w:val="24"/>
          <w:lang w:val="en-US"/>
        </w:rPr>
        <w:t>[i-1];</w:t>
      </w:r>
    </w:p>
    <w:p w14:paraId="421A72C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BB1F97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status LocateElem(Linear_List L,ElementType e,bool (*compare)(ElementType ,ElementType))</w:t>
      </w:r>
    </w:p>
    <w:p w14:paraId="45BAF98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1049B7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for(int </w:t>
      </w:r>
      <w:proofErr w:type="spellStart"/>
      <w:r w:rsidRPr="001E302C">
        <w:rPr>
          <w:b/>
          <w:sz w:val="24"/>
          <w:lang w:val="en-US"/>
        </w:rPr>
        <w:t>i</w:t>
      </w:r>
      <w:proofErr w:type="spellEnd"/>
      <w:r w:rsidRPr="001E302C">
        <w:rPr>
          <w:b/>
          <w:sz w:val="24"/>
          <w:lang w:val="en-US"/>
        </w:rPr>
        <w:t>=0;i&lt;</w:t>
      </w:r>
      <w:proofErr w:type="spellStart"/>
      <w:r w:rsidRPr="001E302C">
        <w:rPr>
          <w:b/>
          <w:sz w:val="24"/>
          <w:lang w:val="en-US"/>
        </w:rPr>
        <w:t>L.ListLength</w:t>
      </w:r>
      <w:proofErr w:type="spellEnd"/>
      <w:r w:rsidRPr="001E302C">
        <w:rPr>
          <w:b/>
          <w:sz w:val="24"/>
          <w:lang w:val="en-US"/>
        </w:rPr>
        <w:t>;++</w:t>
      </w:r>
      <w:proofErr w:type="spellStart"/>
      <w:r w:rsidRPr="001E302C">
        <w:rPr>
          <w:b/>
          <w:sz w:val="24"/>
          <w:lang w:val="en-US"/>
        </w:rPr>
        <w:t>i</w:t>
      </w:r>
      <w:proofErr w:type="spellEnd"/>
      <w:r w:rsidRPr="001E302C">
        <w:rPr>
          <w:b/>
          <w:sz w:val="24"/>
          <w:lang w:val="en-US"/>
        </w:rPr>
        <w:t>)</w:t>
      </w:r>
    </w:p>
    <w:p w14:paraId="18CC3C9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6E3DD82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if(equal(</w:t>
      </w:r>
      <w:proofErr w:type="spellStart"/>
      <w:r w:rsidRPr="001E302C">
        <w:rPr>
          <w:b/>
          <w:sz w:val="24"/>
          <w:lang w:val="en-US"/>
        </w:rPr>
        <w:t>e,L.Data</w:t>
      </w:r>
      <w:proofErr w:type="spellEnd"/>
      <w:r w:rsidRPr="001E302C">
        <w:rPr>
          <w:b/>
          <w:sz w:val="24"/>
          <w:lang w:val="en-US"/>
        </w:rPr>
        <w:t>[</w:t>
      </w:r>
      <w:proofErr w:type="spellStart"/>
      <w:r w:rsidRPr="001E302C">
        <w:rPr>
          <w:b/>
          <w:sz w:val="24"/>
          <w:lang w:val="en-US"/>
        </w:rPr>
        <w:t>i</w:t>
      </w:r>
      <w:proofErr w:type="spellEnd"/>
      <w:r w:rsidRPr="001E302C">
        <w:rPr>
          <w:b/>
          <w:sz w:val="24"/>
          <w:lang w:val="en-US"/>
        </w:rPr>
        <w:t>]))</w:t>
      </w:r>
    </w:p>
    <w:p w14:paraId="5599515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return i+1;</w:t>
      </w:r>
    </w:p>
    <w:p w14:paraId="75D1567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7AEFA68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return 0;</w:t>
      </w:r>
    </w:p>
    <w:p w14:paraId="56D3FD4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DA8793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w:t>
      </w:r>
      <w:proofErr w:type="spellStart"/>
      <w:r w:rsidRPr="001E302C">
        <w:rPr>
          <w:b/>
          <w:sz w:val="24"/>
          <w:lang w:val="en-US"/>
        </w:rPr>
        <w:t>ListInsert</w:t>
      </w:r>
      <w:proofErr w:type="spellEnd"/>
      <w:r w:rsidRPr="001E302C">
        <w:rPr>
          <w:b/>
          <w:sz w:val="24"/>
          <w:lang w:val="en-US"/>
        </w:rPr>
        <w:t>(List *</w:t>
      </w:r>
      <w:proofErr w:type="spellStart"/>
      <w:r w:rsidRPr="001E302C">
        <w:rPr>
          <w:b/>
          <w:sz w:val="24"/>
          <w:lang w:val="en-US"/>
        </w:rPr>
        <w:t>L,int</w:t>
      </w:r>
      <w:proofErr w:type="spellEnd"/>
      <w:r w:rsidRPr="001E302C">
        <w:rPr>
          <w:b/>
          <w:sz w:val="24"/>
          <w:lang w:val="en-US"/>
        </w:rPr>
        <w:t> </w:t>
      </w:r>
      <w:proofErr w:type="spellStart"/>
      <w:r w:rsidRPr="001E302C">
        <w:rPr>
          <w:b/>
          <w:sz w:val="24"/>
          <w:lang w:val="en-US"/>
        </w:rPr>
        <w:t>i,ElementType</w:t>
      </w:r>
      <w:proofErr w:type="spellEnd"/>
      <w:r w:rsidRPr="001E302C">
        <w:rPr>
          <w:b/>
          <w:sz w:val="24"/>
          <w:lang w:val="en-US"/>
        </w:rPr>
        <w:t> e)</w:t>
      </w:r>
    </w:p>
    <w:p w14:paraId="633F067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3E750F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ElementType* newbase=(ElementType*)realloc((*L)-&gt;Data,((*L)-&gt;ListLength+1)*(sizeof(ElementType)));</w:t>
      </w:r>
    </w:p>
    <w:p w14:paraId="5C197F0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(*L)-&gt;Data=</w:t>
      </w:r>
      <w:proofErr w:type="spellStart"/>
      <w:r w:rsidRPr="001E302C">
        <w:rPr>
          <w:b/>
          <w:sz w:val="24"/>
          <w:lang w:val="en-US"/>
        </w:rPr>
        <w:t>newbase</w:t>
      </w:r>
      <w:proofErr w:type="spellEnd"/>
      <w:r w:rsidRPr="001E302C">
        <w:rPr>
          <w:b/>
          <w:sz w:val="24"/>
          <w:lang w:val="en-US"/>
        </w:rPr>
        <w:t>;</w:t>
      </w:r>
    </w:p>
    <w:p w14:paraId="592BEA7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for(int pos=(*L)-&gt;</w:t>
      </w:r>
      <w:proofErr w:type="spellStart"/>
      <w:r w:rsidRPr="001E302C">
        <w:rPr>
          <w:b/>
          <w:sz w:val="24"/>
          <w:lang w:val="en-US"/>
        </w:rPr>
        <w:t>ListLength;pos</w:t>
      </w:r>
      <w:proofErr w:type="spellEnd"/>
      <w:r w:rsidRPr="001E302C">
        <w:rPr>
          <w:b/>
          <w:sz w:val="24"/>
          <w:lang w:val="en-US"/>
        </w:rPr>
        <w:t>&gt;=</w:t>
      </w:r>
      <w:proofErr w:type="spellStart"/>
      <w:r w:rsidRPr="001E302C">
        <w:rPr>
          <w:b/>
          <w:sz w:val="24"/>
          <w:lang w:val="en-US"/>
        </w:rPr>
        <w:t>i</w:t>
      </w:r>
      <w:proofErr w:type="spellEnd"/>
      <w:r w:rsidRPr="001E302C">
        <w:rPr>
          <w:b/>
          <w:sz w:val="24"/>
          <w:lang w:val="en-US"/>
        </w:rPr>
        <w:t>;--pos)</w:t>
      </w:r>
    </w:p>
    <w:p w14:paraId="04CEC1C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(*L)-&gt;Data[pos]=(*L)-&gt;Data[pos-1];</w:t>
      </w:r>
    </w:p>
    <w:p w14:paraId="0AECD46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(*L)-&gt;Data[i-1]=e;</w:t>
      </w:r>
    </w:p>
    <w:p w14:paraId="3A9C1BA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++(*L)-&gt;</w:t>
      </w:r>
      <w:proofErr w:type="spellStart"/>
      <w:r w:rsidRPr="001E302C">
        <w:rPr>
          <w:b/>
          <w:sz w:val="24"/>
          <w:lang w:val="en-US"/>
        </w:rPr>
        <w:t>ListLength</w:t>
      </w:r>
      <w:proofErr w:type="spellEnd"/>
      <w:r w:rsidRPr="001E302C">
        <w:rPr>
          <w:b/>
          <w:sz w:val="24"/>
          <w:lang w:val="en-US"/>
        </w:rPr>
        <w:t>;</w:t>
      </w:r>
    </w:p>
    <w:p w14:paraId="11DC9E2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7ACB7A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Union(List *</w:t>
      </w:r>
      <w:proofErr w:type="spellStart"/>
      <w:r w:rsidRPr="001E302C">
        <w:rPr>
          <w:b/>
          <w:sz w:val="24"/>
          <w:lang w:val="en-US"/>
        </w:rPr>
        <w:t>La,Linear_List</w:t>
      </w:r>
      <w:proofErr w:type="spellEnd"/>
      <w:r w:rsidRPr="001E302C">
        <w:rPr>
          <w:b/>
          <w:sz w:val="24"/>
          <w:lang w:val="en-US"/>
        </w:rPr>
        <w:t> </w:t>
      </w:r>
      <w:proofErr w:type="spellStart"/>
      <w:r w:rsidRPr="001E302C">
        <w:rPr>
          <w:b/>
          <w:sz w:val="24"/>
          <w:lang w:val="en-US"/>
        </w:rPr>
        <w:t>Lb</w:t>
      </w:r>
      <w:proofErr w:type="spellEnd"/>
      <w:r w:rsidRPr="001E302C">
        <w:rPr>
          <w:b/>
          <w:sz w:val="24"/>
          <w:lang w:val="en-US"/>
        </w:rPr>
        <w:t>)</w:t>
      </w:r>
    </w:p>
    <w:p w14:paraId="180F62C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214E557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int </w:t>
      </w:r>
      <w:proofErr w:type="spellStart"/>
      <w:r w:rsidRPr="001E302C">
        <w:rPr>
          <w:b/>
          <w:sz w:val="24"/>
          <w:lang w:val="en-US"/>
        </w:rPr>
        <w:t>La_len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(**La),</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Lb</w:t>
      </w:r>
      <w:proofErr w:type="spellEnd"/>
      <w:r w:rsidRPr="001E302C">
        <w:rPr>
          <w:b/>
          <w:sz w:val="24"/>
          <w:lang w:val="en-US"/>
        </w:rPr>
        <w:t>);</w:t>
      </w:r>
    </w:p>
    <w:p w14:paraId="5530E3B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ElementType</w:t>
      </w:r>
      <w:proofErr w:type="spellEnd"/>
      <w:r w:rsidRPr="001E302C">
        <w:rPr>
          <w:b/>
          <w:sz w:val="24"/>
          <w:lang w:val="en-US"/>
        </w:rPr>
        <w:t> e;</w:t>
      </w:r>
    </w:p>
    <w:p w14:paraId="4F9D7DA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for(int </w:t>
      </w:r>
      <w:proofErr w:type="spellStart"/>
      <w:r w:rsidRPr="001E302C">
        <w:rPr>
          <w:b/>
          <w:sz w:val="24"/>
          <w:lang w:val="en-US"/>
        </w:rPr>
        <w:t>i</w:t>
      </w:r>
      <w:proofErr w:type="spellEnd"/>
      <w:r w:rsidRPr="001E302C">
        <w:rPr>
          <w:b/>
          <w:sz w:val="24"/>
          <w:lang w:val="en-US"/>
        </w:rPr>
        <w:t>=1;i&lt;=</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i</w:t>
      </w:r>
      <w:proofErr w:type="spellEnd"/>
      <w:r w:rsidRPr="001E302C">
        <w:rPr>
          <w:b/>
          <w:sz w:val="24"/>
          <w:lang w:val="en-US"/>
        </w:rPr>
        <w:t>)</w:t>
      </w:r>
    </w:p>
    <w:p w14:paraId="67EA987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2DE8899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GetElem</w:t>
      </w:r>
      <w:proofErr w:type="spellEnd"/>
      <w:r w:rsidRPr="001E302C">
        <w:rPr>
          <w:b/>
          <w:sz w:val="24"/>
          <w:lang w:val="en-US"/>
        </w:rPr>
        <w:t>(Lb,</w:t>
      </w:r>
      <w:proofErr w:type="spellStart"/>
      <w:r w:rsidRPr="001E302C">
        <w:rPr>
          <w:b/>
          <w:sz w:val="24"/>
          <w:lang w:val="en-US"/>
        </w:rPr>
        <w:t>i</w:t>
      </w:r>
      <w:proofErr w:type="spellEnd"/>
      <w:r w:rsidRPr="001E302C">
        <w:rPr>
          <w:b/>
          <w:sz w:val="24"/>
          <w:lang w:val="en-US"/>
        </w:rPr>
        <w:t>,&amp;e);</w:t>
      </w:r>
    </w:p>
    <w:p w14:paraId="4CF336B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if(!</w:t>
      </w:r>
      <w:proofErr w:type="spellStart"/>
      <w:r w:rsidRPr="001E302C">
        <w:rPr>
          <w:b/>
          <w:sz w:val="24"/>
          <w:lang w:val="en-US"/>
        </w:rPr>
        <w:t>LocateElem</w:t>
      </w:r>
      <w:proofErr w:type="spellEnd"/>
      <w:r w:rsidRPr="001E302C">
        <w:rPr>
          <w:b/>
          <w:sz w:val="24"/>
          <w:lang w:val="en-US"/>
        </w:rPr>
        <w:t>(**</w:t>
      </w:r>
      <w:proofErr w:type="spellStart"/>
      <w:r w:rsidRPr="001E302C">
        <w:rPr>
          <w:b/>
          <w:sz w:val="24"/>
          <w:lang w:val="en-US"/>
        </w:rPr>
        <w:t>La,e,equal</w:t>
      </w:r>
      <w:proofErr w:type="spellEnd"/>
      <w:r w:rsidRPr="001E302C">
        <w:rPr>
          <w:b/>
          <w:sz w:val="24"/>
          <w:lang w:val="en-US"/>
        </w:rPr>
        <w:t>))</w:t>
      </w:r>
    </w:p>
    <w:p w14:paraId="298670D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ListInsert</w:t>
      </w:r>
      <w:proofErr w:type="spellEnd"/>
      <w:r w:rsidRPr="001E302C">
        <w:rPr>
          <w:b/>
          <w:sz w:val="24"/>
          <w:lang w:val="en-US"/>
        </w:rPr>
        <w:t>(</w:t>
      </w:r>
      <w:proofErr w:type="spellStart"/>
      <w:r w:rsidRPr="001E302C">
        <w:rPr>
          <w:b/>
          <w:sz w:val="24"/>
          <w:lang w:val="en-US"/>
        </w:rPr>
        <w:t>La,La_len</w:t>
      </w:r>
      <w:proofErr w:type="spellEnd"/>
      <w:r w:rsidRPr="001E302C">
        <w:rPr>
          <w:b/>
          <w:sz w:val="24"/>
          <w:lang w:val="en-US"/>
        </w:rPr>
        <w:t>++,e);</w:t>
      </w:r>
    </w:p>
    <w:p w14:paraId="25A456C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2CA0F1B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566F8B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w:t>
      </w:r>
      <w:proofErr w:type="spellStart"/>
      <w:r w:rsidRPr="001E302C">
        <w:rPr>
          <w:b/>
          <w:sz w:val="24"/>
          <w:lang w:val="en-US"/>
        </w:rPr>
        <w:t>MergeList</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w:t>
      </w:r>
      <w:proofErr w:type="spellStart"/>
      <w:r w:rsidRPr="001E302C">
        <w:rPr>
          <w:b/>
          <w:sz w:val="24"/>
          <w:lang w:val="en-US"/>
        </w:rPr>
        <w:t>La,Linear_List</w:t>
      </w:r>
      <w:proofErr w:type="spellEnd"/>
      <w:r w:rsidRPr="001E302C">
        <w:rPr>
          <w:b/>
          <w:sz w:val="24"/>
          <w:lang w:val="en-US"/>
        </w:rPr>
        <w:t> </w:t>
      </w:r>
      <w:proofErr w:type="spellStart"/>
      <w:r w:rsidRPr="001E302C">
        <w:rPr>
          <w:b/>
          <w:sz w:val="24"/>
          <w:lang w:val="en-US"/>
        </w:rPr>
        <w:t>Lb,List</w:t>
      </w:r>
      <w:proofErr w:type="spellEnd"/>
      <w:r w:rsidRPr="001E302C">
        <w:rPr>
          <w:b/>
          <w:sz w:val="24"/>
          <w:lang w:val="en-US"/>
        </w:rPr>
        <w:t> *Lc)</w:t>
      </w:r>
    </w:p>
    <w:p w14:paraId="4A61480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114CE1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InitList</w:t>
      </w:r>
      <w:proofErr w:type="spellEnd"/>
      <w:r w:rsidRPr="001E302C">
        <w:rPr>
          <w:b/>
          <w:sz w:val="24"/>
          <w:lang w:val="en-US"/>
        </w:rPr>
        <w:t>(Lc);</w:t>
      </w:r>
    </w:p>
    <w:p w14:paraId="6633463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int </w:t>
      </w:r>
      <w:proofErr w:type="spellStart"/>
      <w:r w:rsidRPr="001E302C">
        <w:rPr>
          <w:b/>
          <w:sz w:val="24"/>
          <w:lang w:val="en-US"/>
        </w:rPr>
        <w:t>i</w:t>
      </w:r>
      <w:proofErr w:type="spellEnd"/>
      <w:r w:rsidRPr="001E302C">
        <w:rPr>
          <w:b/>
          <w:sz w:val="24"/>
          <w:lang w:val="en-US"/>
        </w:rPr>
        <w:t>=1,j=1,k=0;</w:t>
      </w:r>
    </w:p>
    <w:p w14:paraId="581A4BA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int </w:t>
      </w:r>
      <w:proofErr w:type="spellStart"/>
      <w:r w:rsidRPr="001E302C">
        <w:rPr>
          <w:b/>
          <w:sz w:val="24"/>
          <w:lang w:val="en-US"/>
        </w:rPr>
        <w:t>La_len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(La),</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Lb</w:t>
      </w:r>
      <w:proofErr w:type="spellEnd"/>
      <w:r w:rsidRPr="001E302C">
        <w:rPr>
          <w:b/>
          <w:sz w:val="24"/>
          <w:lang w:val="en-US"/>
        </w:rPr>
        <w:t>);</w:t>
      </w:r>
    </w:p>
    <w:p w14:paraId="03D4458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ElementType</w:t>
      </w:r>
      <w:proofErr w:type="spellEnd"/>
      <w:r w:rsidRPr="001E302C">
        <w:rPr>
          <w:b/>
          <w:sz w:val="24"/>
          <w:lang w:val="en-US"/>
        </w:rPr>
        <w:t> </w:t>
      </w:r>
      <w:proofErr w:type="spellStart"/>
      <w:r w:rsidRPr="001E302C">
        <w:rPr>
          <w:b/>
          <w:sz w:val="24"/>
          <w:lang w:val="en-US"/>
        </w:rPr>
        <w:t>ai,bj</w:t>
      </w:r>
      <w:proofErr w:type="spellEnd"/>
      <w:r w:rsidRPr="001E302C">
        <w:rPr>
          <w:b/>
          <w:sz w:val="24"/>
          <w:lang w:val="en-US"/>
        </w:rPr>
        <w:t>;</w:t>
      </w:r>
    </w:p>
    <w:p w14:paraId="017CA81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while(</w:t>
      </w:r>
      <w:proofErr w:type="spellStart"/>
      <w:r w:rsidRPr="001E302C">
        <w:rPr>
          <w:b/>
          <w:sz w:val="24"/>
          <w:lang w:val="en-US"/>
        </w:rPr>
        <w:t>i</w:t>
      </w:r>
      <w:proofErr w:type="spellEnd"/>
      <w:r w:rsidRPr="001E302C">
        <w:rPr>
          <w:b/>
          <w:sz w:val="24"/>
          <w:lang w:val="en-US"/>
        </w:rPr>
        <w:t>&lt;=</w:t>
      </w:r>
      <w:proofErr w:type="spellStart"/>
      <w:r w:rsidRPr="001E302C">
        <w:rPr>
          <w:b/>
          <w:sz w:val="24"/>
          <w:lang w:val="en-US"/>
        </w:rPr>
        <w:t>La_len</w:t>
      </w:r>
      <w:proofErr w:type="spellEnd"/>
      <w:r w:rsidRPr="001E302C">
        <w:rPr>
          <w:b/>
          <w:sz w:val="24"/>
          <w:lang w:val="en-US"/>
        </w:rPr>
        <w:t> &amp;&amp; j&lt;=</w:t>
      </w:r>
      <w:proofErr w:type="spellStart"/>
      <w:r w:rsidRPr="001E302C">
        <w:rPr>
          <w:b/>
          <w:sz w:val="24"/>
          <w:lang w:val="en-US"/>
        </w:rPr>
        <w:t>Lb_len</w:t>
      </w:r>
      <w:proofErr w:type="spellEnd"/>
      <w:r w:rsidRPr="001E302C">
        <w:rPr>
          <w:b/>
          <w:sz w:val="24"/>
          <w:lang w:val="en-US"/>
        </w:rPr>
        <w:t>)</w:t>
      </w:r>
    </w:p>
    <w:p w14:paraId="264A000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7FEF0B4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GetElem</w:t>
      </w:r>
      <w:proofErr w:type="spellEnd"/>
      <w:r w:rsidRPr="001E302C">
        <w:rPr>
          <w:b/>
          <w:sz w:val="24"/>
          <w:lang w:val="en-US"/>
        </w:rPr>
        <w:t>(La,</w:t>
      </w:r>
      <w:proofErr w:type="spellStart"/>
      <w:r w:rsidRPr="001E302C">
        <w:rPr>
          <w:b/>
          <w:sz w:val="24"/>
          <w:lang w:val="en-US"/>
        </w:rPr>
        <w:t>i</w:t>
      </w:r>
      <w:proofErr w:type="spellEnd"/>
      <w:r w:rsidRPr="001E302C">
        <w:rPr>
          <w:b/>
          <w:sz w:val="24"/>
          <w:lang w:val="en-US"/>
        </w:rPr>
        <w:t>,&amp;ai);</w:t>
      </w:r>
    </w:p>
    <w:p w14:paraId="109114E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w:t>
      </w:r>
      <w:proofErr w:type="spellStart"/>
      <w:r w:rsidRPr="001E302C">
        <w:rPr>
          <w:b/>
          <w:sz w:val="24"/>
          <w:lang w:val="en-US"/>
        </w:rPr>
        <w:t>GetElem</w:t>
      </w:r>
      <w:proofErr w:type="spellEnd"/>
      <w:r w:rsidRPr="001E302C">
        <w:rPr>
          <w:b/>
          <w:sz w:val="24"/>
          <w:lang w:val="en-US"/>
        </w:rPr>
        <w:t>(Lb,j,&amp;</w:t>
      </w:r>
      <w:proofErr w:type="spellStart"/>
      <w:r w:rsidRPr="001E302C">
        <w:rPr>
          <w:b/>
          <w:sz w:val="24"/>
          <w:lang w:val="en-US"/>
        </w:rPr>
        <w:t>bj</w:t>
      </w:r>
      <w:proofErr w:type="spellEnd"/>
      <w:r w:rsidRPr="001E302C">
        <w:rPr>
          <w:b/>
          <w:sz w:val="24"/>
          <w:lang w:val="en-US"/>
        </w:rPr>
        <w:t>);</w:t>
      </w:r>
    </w:p>
    <w:p w14:paraId="28DC8DB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if(ai&lt;=</w:t>
      </w:r>
      <w:proofErr w:type="spellStart"/>
      <w:r w:rsidRPr="001E302C">
        <w:rPr>
          <w:b/>
          <w:sz w:val="24"/>
          <w:lang w:val="en-US"/>
        </w:rPr>
        <w:t>bj</w:t>
      </w:r>
      <w:proofErr w:type="spellEnd"/>
      <w:r w:rsidRPr="001E302C">
        <w:rPr>
          <w:b/>
          <w:sz w:val="24"/>
          <w:lang w:val="en-US"/>
        </w:rPr>
        <w:t>)</w:t>
      </w:r>
    </w:p>
    <w:p w14:paraId="303528C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026A33D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k,ai</w:t>
      </w:r>
      <w:proofErr w:type="spellEnd"/>
      <w:r w:rsidRPr="001E302C">
        <w:rPr>
          <w:b/>
          <w:sz w:val="24"/>
          <w:lang w:val="en-US"/>
        </w:rPr>
        <w:t>);</w:t>
      </w:r>
    </w:p>
    <w:p w14:paraId="3F534E8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i</w:t>
      </w:r>
      <w:proofErr w:type="spellEnd"/>
      <w:r w:rsidRPr="001E302C">
        <w:rPr>
          <w:b/>
          <w:sz w:val="24"/>
          <w:lang w:val="en-US"/>
        </w:rPr>
        <w:t>;</w:t>
      </w:r>
    </w:p>
    <w:p w14:paraId="79F8EE0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5DCFA67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else</w:t>
      </w:r>
    </w:p>
    <w:p w14:paraId="0231A75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45EE012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k,bj</w:t>
      </w:r>
      <w:proofErr w:type="spellEnd"/>
      <w:r w:rsidRPr="001E302C">
        <w:rPr>
          <w:b/>
          <w:sz w:val="24"/>
          <w:lang w:val="en-US"/>
        </w:rPr>
        <w:t>);</w:t>
      </w:r>
    </w:p>
    <w:p w14:paraId="56AF571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++j;</w:t>
      </w:r>
    </w:p>
    <w:p w14:paraId="1FACEBF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47E6328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652E762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while(</w:t>
      </w:r>
      <w:proofErr w:type="spellStart"/>
      <w:r w:rsidRPr="001E302C">
        <w:rPr>
          <w:b/>
          <w:sz w:val="24"/>
          <w:lang w:val="en-US"/>
        </w:rPr>
        <w:t>i</w:t>
      </w:r>
      <w:proofErr w:type="spellEnd"/>
      <w:r w:rsidRPr="001E302C">
        <w:rPr>
          <w:b/>
          <w:sz w:val="24"/>
          <w:lang w:val="en-US"/>
        </w:rPr>
        <w:t>&lt;=</w:t>
      </w:r>
      <w:proofErr w:type="spellStart"/>
      <w:r w:rsidRPr="001E302C">
        <w:rPr>
          <w:b/>
          <w:sz w:val="24"/>
          <w:lang w:val="en-US"/>
        </w:rPr>
        <w:t>La_len</w:t>
      </w:r>
      <w:proofErr w:type="spellEnd"/>
      <w:r w:rsidRPr="001E302C">
        <w:rPr>
          <w:b/>
          <w:sz w:val="24"/>
          <w:lang w:val="en-US"/>
        </w:rPr>
        <w:t>)</w:t>
      </w:r>
    </w:p>
    <w:p w14:paraId="4276DC8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64F8042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La,i</w:t>
      </w:r>
      <w:proofErr w:type="spellEnd"/>
      <w:r w:rsidRPr="001E302C">
        <w:rPr>
          <w:b/>
          <w:sz w:val="24"/>
          <w:lang w:val="en-US"/>
        </w:rPr>
        <w:t>++,&amp;ai);</w:t>
      </w:r>
    </w:p>
    <w:p w14:paraId="19C3704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k,ai</w:t>
      </w:r>
      <w:proofErr w:type="spellEnd"/>
      <w:r w:rsidRPr="001E302C">
        <w:rPr>
          <w:b/>
          <w:sz w:val="24"/>
          <w:lang w:val="en-US"/>
        </w:rPr>
        <w:t>);</w:t>
      </w:r>
    </w:p>
    <w:p w14:paraId="79B8460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2D62CD9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while(j&lt;=</w:t>
      </w:r>
      <w:proofErr w:type="spellStart"/>
      <w:r w:rsidRPr="001E302C">
        <w:rPr>
          <w:b/>
          <w:sz w:val="24"/>
          <w:lang w:val="en-US"/>
        </w:rPr>
        <w:t>Lb_len</w:t>
      </w:r>
      <w:proofErr w:type="spellEnd"/>
      <w:r w:rsidRPr="001E302C">
        <w:rPr>
          <w:b/>
          <w:sz w:val="24"/>
          <w:lang w:val="en-US"/>
        </w:rPr>
        <w:t>)</w:t>
      </w:r>
    </w:p>
    <w:p w14:paraId="4275CDE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3C6A068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Lb,j</w:t>
      </w:r>
      <w:proofErr w:type="spellEnd"/>
      <w:r w:rsidRPr="001E302C">
        <w:rPr>
          <w:b/>
          <w:sz w:val="24"/>
          <w:lang w:val="en-US"/>
        </w:rPr>
        <w:t>++,&amp;</w:t>
      </w:r>
      <w:proofErr w:type="spellStart"/>
      <w:r w:rsidRPr="001E302C">
        <w:rPr>
          <w:b/>
          <w:sz w:val="24"/>
          <w:lang w:val="en-US"/>
        </w:rPr>
        <w:t>bj</w:t>
      </w:r>
      <w:proofErr w:type="spellEnd"/>
      <w:r w:rsidRPr="001E302C">
        <w:rPr>
          <w:b/>
          <w:sz w:val="24"/>
          <w:lang w:val="en-US"/>
        </w:rPr>
        <w:t>);</w:t>
      </w:r>
    </w:p>
    <w:p w14:paraId="4A88D4B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k,bj</w:t>
      </w:r>
      <w:proofErr w:type="spellEnd"/>
      <w:r w:rsidRPr="001E302C">
        <w:rPr>
          <w:b/>
          <w:sz w:val="24"/>
          <w:lang w:val="en-US"/>
        </w:rPr>
        <w:t>);</w:t>
      </w:r>
    </w:p>
    <w:p w14:paraId="7E5627E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4A44DF0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F2D900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input(List *L)</w:t>
      </w:r>
    </w:p>
    <w:p w14:paraId="21FB06A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63B11A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InitList</w:t>
      </w:r>
      <w:proofErr w:type="spellEnd"/>
      <w:r w:rsidRPr="001E302C">
        <w:rPr>
          <w:b/>
          <w:sz w:val="24"/>
          <w:lang w:val="en-US"/>
        </w:rPr>
        <w:t>(L);</w:t>
      </w:r>
    </w:p>
    <w:p w14:paraId="13211D7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printf</w:t>
      </w:r>
      <w:proofErr w:type="spellEnd"/>
      <w:r w:rsidRPr="001E302C">
        <w:rPr>
          <w:b/>
          <w:sz w:val="24"/>
          <w:lang w:val="en-US"/>
        </w:rPr>
        <w:t>("请输入元素个数：\n");</w:t>
      </w:r>
    </w:p>
    <w:p w14:paraId="78744A5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int n;</w:t>
      </w:r>
    </w:p>
    <w:p w14:paraId="20553CA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scanf</w:t>
      </w:r>
      <w:proofErr w:type="spellEnd"/>
      <w:r w:rsidRPr="001E302C">
        <w:rPr>
          <w:b/>
          <w:sz w:val="24"/>
          <w:lang w:val="en-US"/>
        </w:rPr>
        <w:t>("%</w:t>
      </w:r>
      <w:proofErr w:type="spellStart"/>
      <w:r w:rsidRPr="001E302C">
        <w:rPr>
          <w:b/>
          <w:sz w:val="24"/>
          <w:lang w:val="en-US"/>
        </w:rPr>
        <w:t>d",&amp;n</w:t>
      </w:r>
      <w:proofErr w:type="spellEnd"/>
      <w:r w:rsidRPr="001E302C">
        <w:rPr>
          <w:b/>
          <w:sz w:val="24"/>
          <w:lang w:val="en-US"/>
        </w:rPr>
        <w:t>);</w:t>
      </w:r>
    </w:p>
    <w:p w14:paraId="0104CA7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printf</w:t>
      </w:r>
      <w:proofErr w:type="spellEnd"/>
      <w:r w:rsidRPr="001E302C">
        <w:rPr>
          <w:b/>
          <w:sz w:val="24"/>
          <w:lang w:val="en-US"/>
        </w:rPr>
        <w:t>("请输入元素：\n");</w:t>
      </w:r>
    </w:p>
    <w:p w14:paraId="2FD8952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ElementType</w:t>
      </w:r>
      <w:proofErr w:type="spellEnd"/>
      <w:r w:rsidRPr="001E302C">
        <w:rPr>
          <w:b/>
          <w:sz w:val="24"/>
          <w:lang w:val="en-US"/>
        </w:rPr>
        <w:t> e;</w:t>
      </w:r>
    </w:p>
    <w:p w14:paraId="22DF6D3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for(int </w:t>
      </w:r>
      <w:proofErr w:type="spellStart"/>
      <w:r w:rsidRPr="001E302C">
        <w:rPr>
          <w:b/>
          <w:sz w:val="24"/>
          <w:lang w:val="en-US"/>
        </w:rPr>
        <w:t>i</w:t>
      </w:r>
      <w:proofErr w:type="spellEnd"/>
      <w:r w:rsidRPr="001E302C">
        <w:rPr>
          <w:b/>
          <w:sz w:val="24"/>
          <w:lang w:val="en-US"/>
        </w:rPr>
        <w:t>=1;i&lt;=n;++</w:t>
      </w:r>
      <w:proofErr w:type="spellStart"/>
      <w:r w:rsidRPr="001E302C">
        <w:rPr>
          <w:b/>
          <w:sz w:val="24"/>
          <w:lang w:val="en-US"/>
        </w:rPr>
        <w:t>i</w:t>
      </w:r>
      <w:proofErr w:type="spellEnd"/>
      <w:r w:rsidRPr="001E302C">
        <w:rPr>
          <w:b/>
          <w:sz w:val="24"/>
          <w:lang w:val="en-US"/>
        </w:rPr>
        <w:t>)</w:t>
      </w:r>
    </w:p>
    <w:p w14:paraId="706D86B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w:t>
      </w:r>
    </w:p>
    <w:p w14:paraId="34D7329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scanf</w:t>
      </w:r>
      <w:proofErr w:type="spellEnd"/>
      <w:r w:rsidRPr="001E302C">
        <w:rPr>
          <w:b/>
          <w:sz w:val="24"/>
          <w:lang w:val="en-US"/>
        </w:rPr>
        <w:t>("%</w:t>
      </w:r>
      <w:proofErr w:type="spellStart"/>
      <w:r w:rsidRPr="001E302C">
        <w:rPr>
          <w:b/>
          <w:sz w:val="24"/>
          <w:lang w:val="en-US"/>
        </w:rPr>
        <w:t>d",&amp;e</w:t>
      </w:r>
      <w:proofErr w:type="spellEnd"/>
      <w:r w:rsidRPr="001E302C">
        <w:rPr>
          <w:b/>
          <w:sz w:val="24"/>
          <w:lang w:val="en-US"/>
        </w:rPr>
        <w:t>);</w:t>
      </w:r>
    </w:p>
    <w:p w14:paraId="3EBC2A4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ListInsert</w:t>
      </w:r>
      <w:proofErr w:type="spellEnd"/>
      <w:r w:rsidRPr="001E302C">
        <w:rPr>
          <w:b/>
          <w:sz w:val="24"/>
          <w:lang w:val="en-US"/>
        </w:rPr>
        <w:t>(</w:t>
      </w:r>
      <w:proofErr w:type="spellStart"/>
      <w:r w:rsidRPr="001E302C">
        <w:rPr>
          <w:b/>
          <w:sz w:val="24"/>
          <w:lang w:val="en-US"/>
        </w:rPr>
        <w:t>L,i,e</w:t>
      </w:r>
      <w:proofErr w:type="spellEnd"/>
      <w:r w:rsidRPr="001E302C">
        <w:rPr>
          <w:b/>
          <w:sz w:val="24"/>
          <w:lang w:val="en-US"/>
        </w:rPr>
        <w:t>);</w:t>
      </w:r>
    </w:p>
    <w:p w14:paraId="53AE25A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
    <w:p w14:paraId="5AE7654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7A2597C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output(List L)</w:t>
      </w:r>
    </w:p>
    <w:p w14:paraId="0F3BB91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13818C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for(int </w:t>
      </w:r>
      <w:proofErr w:type="spellStart"/>
      <w:r w:rsidRPr="001E302C">
        <w:rPr>
          <w:b/>
          <w:sz w:val="24"/>
          <w:lang w:val="en-US"/>
        </w:rPr>
        <w:t>i</w:t>
      </w:r>
      <w:proofErr w:type="spellEnd"/>
      <w:r w:rsidRPr="001E302C">
        <w:rPr>
          <w:b/>
          <w:sz w:val="24"/>
          <w:lang w:val="en-US"/>
        </w:rPr>
        <w:t>=0;i&lt;L-&gt;</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i</w:t>
      </w:r>
      <w:proofErr w:type="spellEnd"/>
      <w:r w:rsidRPr="001E302C">
        <w:rPr>
          <w:b/>
          <w:sz w:val="24"/>
          <w:lang w:val="en-US"/>
        </w:rPr>
        <w:t>)</w:t>
      </w:r>
    </w:p>
    <w:p w14:paraId="601A211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printf</w:t>
      </w:r>
      <w:proofErr w:type="spellEnd"/>
      <w:r w:rsidRPr="001E302C">
        <w:rPr>
          <w:b/>
          <w:sz w:val="24"/>
          <w:lang w:val="en-US"/>
        </w:rPr>
        <w:t>("%d ",L-&gt;Data[</w:t>
      </w:r>
      <w:proofErr w:type="spellStart"/>
      <w:r w:rsidRPr="001E302C">
        <w:rPr>
          <w:b/>
          <w:sz w:val="24"/>
          <w:lang w:val="en-US"/>
        </w:rPr>
        <w:t>i</w:t>
      </w:r>
      <w:proofErr w:type="spellEnd"/>
      <w:r w:rsidRPr="001E302C">
        <w:rPr>
          <w:b/>
          <w:sz w:val="24"/>
          <w:lang w:val="en-US"/>
        </w:rPr>
        <w:t>]);</w:t>
      </w:r>
    </w:p>
    <w:p w14:paraId="65754B8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w:t>
      </w:r>
      <w:proofErr w:type="spellStart"/>
      <w:r w:rsidRPr="001E302C">
        <w:rPr>
          <w:b/>
          <w:sz w:val="24"/>
          <w:lang w:val="en-US"/>
        </w:rPr>
        <w:t>putchar</w:t>
      </w:r>
      <w:proofErr w:type="spellEnd"/>
      <w:r w:rsidRPr="001E302C">
        <w:rPr>
          <w:b/>
          <w:sz w:val="24"/>
          <w:lang w:val="en-US"/>
        </w:rPr>
        <w:t>('\n');</w:t>
      </w:r>
    </w:p>
    <w:p w14:paraId="5FE0226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493F25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int main()</w:t>
      </w:r>
    </w:p>
    <w:p w14:paraId="2AC53DF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6BE7DDD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List A,B,C;</w:t>
      </w:r>
    </w:p>
    <w:p w14:paraId="39364D2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input(&amp;A);</w:t>
      </w:r>
    </w:p>
    <w:p w14:paraId="733ADF7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input(&amp;B);</w:t>
      </w:r>
    </w:p>
    <w:p w14:paraId="349B62D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Union(&amp;A,*B);</w:t>
      </w:r>
    </w:p>
    <w:p w14:paraId="482CD70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 </w:t>
      </w:r>
      <w:proofErr w:type="spellStart"/>
      <w:r w:rsidRPr="001E302C">
        <w:rPr>
          <w:b/>
          <w:sz w:val="24"/>
          <w:lang w:val="en-US"/>
        </w:rPr>
        <w:t>MergeList</w:t>
      </w:r>
      <w:proofErr w:type="spellEnd"/>
      <w:r w:rsidRPr="001E302C">
        <w:rPr>
          <w:b/>
          <w:sz w:val="24"/>
          <w:lang w:val="en-US"/>
        </w:rPr>
        <w:t>(*A,*B,&amp;C);</w:t>
      </w:r>
    </w:p>
    <w:p w14:paraId="7B43305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output(A);</w:t>
      </w:r>
    </w:p>
    <w:p w14:paraId="5BA1736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 output(B);</w:t>
      </w:r>
    </w:p>
    <w:p w14:paraId="5BD550D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 output(C);</w:t>
      </w:r>
    </w:p>
    <w:p w14:paraId="218B562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return 0;</w:t>
      </w:r>
    </w:p>
    <w:p w14:paraId="79759871" w14:textId="184710C3" w:rsid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795AC1A2" w14:textId="057CEC6C" w:rsidR="001E302C" w:rsidRPr="001E302C" w:rsidRDefault="001E302C" w:rsidP="001E302C">
      <w:pPr>
        <w:pStyle w:val="a4"/>
        <w:tabs>
          <w:tab w:val="left" w:pos="544"/>
          <w:tab w:val="left" w:pos="545"/>
        </w:tabs>
        <w:spacing w:before="160"/>
        <w:ind w:left="544"/>
        <w:rPr>
          <w:b/>
          <w:sz w:val="24"/>
          <w:lang w:val="en-US"/>
        </w:rPr>
      </w:pPr>
      <w:r>
        <w:rPr>
          <w:rFonts w:hint="eastAsia"/>
          <w:b/>
          <w:sz w:val="24"/>
          <w:lang w:val="en-US"/>
        </w:rPr>
        <w:t>链表实现线性表</w:t>
      </w:r>
    </w:p>
    <w:p w14:paraId="100A7A8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#include&lt;stdio.h&gt;</w:t>
      </w:r>
    </w:p>
    <w:p w14:paraId="7D0B905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#include&lt;string.h&gt;</w:t>
      </w:r>
    </w:p>
    <w:p w14:paraId="3FAC564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#include&lt;stdlib.h&gt;</w:t>
      </w:r>
    </w:p>
    <w:p w14:paraId="5175EBE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typedef int status;</w:t>
      </w:r>
    </w:p>
    <w:p w14:paraId="33E8EE0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typedef int </w:t>
      </w:r>
      <w:proofErr w:type="spellStart"/>
      <w:r w:rsidRPr="001E302C">
        <w:rPr>
          <w:b/>
          <w:sz w:val="24"/>
          <w:lang w:val="en-US"/>
        </w:rPr>
        <w:t>ElementType</w:t>
      </w:r>
      <w:proofErr w:type="spellEnd"/>
      <w:r w:rsidRPr="001E302C">
        <w:rPr>
          <w:b/>
          <w:sz w:val="24"/>
          <w:lang w:val="en-US"/>
        </w:rPr>
        <w:t>;</w:t>
      </w:r>
    </w:p>
    <w:p w14:paraId="09FFE02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typedef struct Ln</w:t>
      </w:r>
    </w:p>
    <w:p w14:paraId="384703B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765A11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Data;</w:t>
      </w:r>
    </w:p>
    <w:p w14:paraId="30E2295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struct Ln* next;</w:t>
      </w:r>
    </w:p>
    <w:p w14:paraId="6F584EE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roofErr w:type="spellStart"/>
      <w:r w:rsidRPr="001E302C">
        <w:rPr>
          <w:b/>
          <w:sz w:val="24"/>
          <w:lang w:val="en-US"/>
        </w:rPr>
        <w:t>Linear_List</w:t>
      </w:r>
      <w:proofErr w:type="spellEnd"/>
      <w:r w:rsidRPr="001E302C">
        <w:rPr>
          <w:b/>
          <w:sz w:val="24"/>
          <w:lang w:val="en-US"/>
        </w:rPr>
        <w:t>;</w:t>
      </w:r>
    </w:p>
    <w:p w14:paraId="29D820D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typedef </w:t>
      </w:r>
      <w:proofErr w:type="spellStart"/>
      <w:r w:rsidRPr="001E302C">
        <w:rPr>
          <w:b/>
          <w:sz w:val="24"/>
          <w:lang w:val="en-US"/>
        </w:rPr>
        <w:t>Linear_List</w:t>
      </w:r>
      <w:proofErr w:type="spellEnd"/>
      <w:r w:rsidRPr="001E302C">
        <w:rPr>
          <w:b/>
          <w:sz w:val="24"/>
          <w:lang w:val="en-US"/>
        </w:rPr>
        <w:t>* List;</w:t>
      </w:r>
    </w:p>
    <w:p w14:paraId="63712DB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bool equal(</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a,ElementType</w:t>
      </w:r>
      <w:proofErr w:type="spellEnd"/>
      <w:r w:rsidRPr="001E302C">
        <w:rPr>
          <w:b/>
          <w:sz w:val="24"/>
          <w:lang w:val="en-US"/>
        </w:rPr>
        <w:t xml:space="preserve"> b)</w:t>
      </w:r>
    </w:p>
    <w:p w14:paraId="07F40CF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8A1414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a==b;</w:t>
      </w:r>
    </w:p>
    <w:p w14:paraId="1D51544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41BC0D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InitList</w:t>
      </w:r>
      <w:proofErr w:type="spellEnd"/>
      <w:r w:rsidRPr="001E302C">
        <w:rPr>
          <w:b/>
          <w:sz w:val="24"/>
          <w:lang w:val="en-US"/>
        </w:rPr>
        <w:t>(List *L)</w:t>
      </w:r>
    </w:p>
    <w:p w14:paraId="47C22B7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7F0B080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*L=(List)malloc(</w:t>
      </w:r>
      <w:proofErr w:type="spellStart"/>
      <w:r w:rsidRPr="001E302C">
        <w:rPr>
          <w:b/>
          <w:sz w:val="24"/>
          <w:lang w:val="en-US"/>
        </w:rPr>
        <w:t>sizeof</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w:t>
      </w:r>
    </w:p>
    <w:p w14:paraId="6540593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(*L)-&gt;Data=0;//头结点数据表示线性表长度</w:t>
      </w:r>
    </w:p>
    <w:p w14:paraId="70ABC7A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(*L)-&gt;next=NULL;</w:t>
      </w:r>
    </w:p>
    <w:p w14:paraId="0916693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BCF5B6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int </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L)</w:t>
      </w:r>
    </w:p>
    <w:p w14:paraId="1CF1E13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6591B2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w:t>
      </w:r>
      <w:proofErr w:type="spellStart"/>
      <w:r w:rsidRPr="001E302C">
        <w:rPr>
          <w:b/>
          <w:sz w:val="24"/>
          <w:lang w:val="en-US"/>
        </w:rPr>
        <w:t>L.Data</w:t>
      </w:r>
      <w:proofErr w:type="spellEnd"/>
      <w:r w:rsidRPr="001E302C">
        <w:rPr>
          <w:b/>
          <w:sz w:val="24"/>
          <w:lang w:val="en-US"/>
        </w:rPr>
        <w:t>;</w:t>
      </w:r>
    </w:p>
    <w:p w14:paraId="23734E6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994B2B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w:t>
      </w:r>
      <w:proofErr w:type="spellStart"/>
      <w:r w:rsidRPr="001E302C">
        <w:rPr>
          <w:b/>
          <w:sz w:val="24"/>
          <w:lang w:val="en-US"/>
        </w:rPr>
        <w:t>L,int</w:t>
      </w:r>
      <w:proofErr w:type="spellEnd"/>
      <w:r w:rsidRPr="001E302C">
        <w:rPr>
          <w:b/>
          <w:sz w:val="24"/>
          <w:lang w:val="en-US"/>
        </w:rPr>
        <w:t xml:space="preserve"> </w:t>
      </w:r>
      <w:proofErr w:type="spellStart"/>
      <w:r w:rsidRPr="001E302C">
        <w:rPr>
          <w:b/>
          <w:sz w:val="24"/>
          <w:lang w:val="en-US"/>
        </w:rPr>
        <w:t>i,ElementType</w:t>
      </w:r>
      <w:proofErr w:type="spellEnd"/>
      <w:r w:rsidRPr="001E302C">
        <w:rPr>
          <w:b/>
          <w:sz w:val="24"/>
          <w:lang w:val="en-US"/>
        </w:rPr>
        <w:t>* e)</w:t>
      </w:r>
    </w:p>
    <w:p w14:paraId="78981D3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7EA6D7C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p=&amp;L;</w:t>
      </w:r>
    </w:p>
    <w:p w14:paraId="61B0915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w:t>
      </w:r>
    </w:p>
    <w:p w14:paraId="4DC451F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p=p-&gt;next;</w:t>
      </w:r>
    </w:p>
    <w:p w14:paraId="7F88E2F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*e=p-&gt;Data;</w:t>
      </w:r>
    </w:p>
    <w:p w14:paraId="4177279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335D4C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status </w:t>
      </w:r>
      <w:proofErr w:type="spellStart"/>
      <w:r w:rsidRPr="001E302C">
        <w:rPr>
          <w:b/>
          <w:sz w:val="24"/>
          <w:lang w:val="en-US"/>
        </w:rPr>
        <w:t>LocateElem</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w:t>
      </w:r>
      <w:proofErr w:type="spellStart"/>
      <w:r w:rsidRPr="001E302C">
        <w:rPr>
          <w:b/>
          <w:sz w:val="24"/>
          <w:lang w:val="en-US"/>
        </w:rPr>
        <w:t>L,ElementType</w:t>
      </w:r>
      <w:proofErr w:type="spellEnd"/>
      <w:r w:rsidRPr="001E302C">
        <w:rPr>
          <w:b/>
          <w:sz w:val="24"/>
          <w:lang w:val="en-US"/>
        </w:rPr>
        <w:t xml:space="preserve"> </w:t>
      </w:r>
      <w:proofErr w:type="spellStart"/>
      <w:r w:rsidRPr="001E302C">
        <w:rPr>
          <w:b/>
          <w:sz w:val="24"/>
          <w:lang w:val="en-US"/>
        </w:rPr>
        <w:t>e,bool</w:t>
      </w:r>
      <w:proofErr w:type="spellEnd"/>
      <w:r w:rsidRPr="001E302C">
        <w:rPr>
          <w:b/>
          <w:sz w:val="24"/>
          <w:lang w:val="en-US"/>
        </w:rPr>
        <w:t xml:space="preserve"> (*compare)(</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ElementType</w:t>
      </w:r>
      <w:proofErr w:type="spellEnd"/>
      <w:r w:rsidRPr="001E302C">
        <w:rPr>
          <w:b/>
          <w:sz w:val="24"/>
          <w:lang w:val="en-US"/>
        </w:rPr>
        <w:t>))</w:t>
      </w:r>
    </w:p>
    <w:p w14:paraId="133157E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6705D87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p=&amp;L;</w:t>
      </w:r>
    </w:p>
    <w:p w14:paraId="664E12C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for(int </w:t>
      </w:r>
      <w:proofErr w:type="spellStart"/>
      <w:r w:rsidRPr="001E302C">
        <w:rPr>
          <w:b/>
          <w:sz w:val="24"/>
          <w:lang w:val="en-US"/>
        </w:rPr>
        <w:t>i</w:t>
      </w:r>
      <w:proofErr w:type="spellEnd"/>
      <w:r w:rsidRPr="001E302C">
        <w:rPr>
          <w:b/>
          <w:sz w:val="24"/>
          <w:lang w:val="en-US"/>
        </w:rPr>
        <w:t>=1;p!=NULL;++</w:t>
      </w:r>
      <w:proofErr w:type="spellStart"/>
      <w:r w:rsidRPr="001E302C">
        <w:rPr>
          <w:b/>
          <w:sz w:val="24"/>
          <w:lang w:val="en-US"/>
        </w:rPr>
        <w:t>i,p</w:t>
      </w:r>
      <w:proofErr w:type="spellEnd"/>
      <w:r w:rsidRPr="001E302C">
        <w:rPr>
          <w:b/>
          <w:sz w:val="24"/>
          <w:lang w:val="en-US"/>
        </w:rPr>
        <w:t>=p-&gt;next)</w:t>
      </w:r>
    </w:p>
    <w:p w14:paraId="5C32B24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1FED6BA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if(equal(</w:t>
      </w:r>
      <w:proofErr w:type="spellStart"/>
      <w:r w:rsidRPr="001E302C">
        <w:rPr>
          <w:b/>
          <w:sz w:val="24"/>
          <w:lang w:val="en-US"/>
        </w:rPr>
        <w:t>e,p</w:t>
      </w:r>
      <w:proofErr w:type="spellEnd"/>
      <w:r w:rsidRPr="001E302C">
        <w:rPr>
          <w:b/>
          <w:sz w:val="24"/>
          <w:lang w:val="en-US"/>
        </w:rPr>
        <w:t>-&gt;Data))</w:t>
      </w:r>
    </w:p>
    <w:p w14:paraId="7247280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w:t>
      </w:r>
      <w:proofErr w:type="spellStart"/>
      <w:r w:rsidRPr="001E302C">
        <w:rPr>
          <w:b/>
          <w:sz w:val="24"/>
          <w:lang w:val="en-US"/>
        </w:rPr>
        <w:t>i</w:t>
      </w:r>
      <w:proofErr w:type="spellEnd"/>
      <w:r w:rsidRPr="001E302C">
        <w:rPr>
          <w:b/>
          <w:sz w:val="24"/>
          <w:lang w:val="en-US"/>
        </w:rPr>
        <w:t>;</w:t>
      </w:r>
    </w:p>
    <w:p w14:paraId="2ED6756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w:t>
      </w:r>
    </w:p>
    <w:p w14:paraId="7462850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0;</w:t>
      </w:r>
    </w:p>
    <w:p w14:paraId="02960F2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1CFE1D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ListInsert</w:t>
      </w:r>
      <w:proofErr w:type="spellEnd"/>
      <w:r w:rsidRPr="001E302C">
        <w:rPr>
          <w:b/>
          <w:sz w:val="24"/>
          <w:lang w:val="en-US"/>
        </w:rPr>
        <w:t>(List *</w:t>
      </w:r>
      <w:proofErr w:type="spellStart"/>
      <w:r w:rsidRPr="001E302C">
        <w:rPr>
          <w:b/>
          <w:sz w:val="24"/>
          <w:lang w:val="en-US"/>
        </w:rPr>
        <w:t>L,int</w:t>
      </w:r>
      <w:proofErr w:type="spellEnd"/>
      <w:r w:rsidRPr="001E302C">
        <w:rPr>
          <w:b/>
          <w:sz w:val="24"/>
          <w:lang w:val="en-US"/>
        </w:rPr>
        <w:t xml:space="preserve"> </w:t>
      </w:r>
      <w:proofErr w:type="spellStart"/>
      <w:r w:rsidRPr="001E302C">
        <w:rPr>
          <w:b/>
          <w:sz w:val="24"/>
          <w:lang w:val="en-US"/>
        </w:rPr>
        <w:t>i,ElementType</w:t>
      </w:r>
      <w:proofErr w:type="spellEnd"/>
      <w:r w:rsidRPr="001E302C">
        <w:rPr>
          <w:b/>
          <w:sz w:val="24"/>
          <w:lang w:val="en-US"/>
        </w:rPr>
        <w:t xml:space="preserve"> e)</w:t>
      </w:r>
    </w:p>
    <w:p w14:paraId="2F19034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6D9F8E6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w:t>
      </w:r>
      <w:proofErr w:type="spellStart"/>
      <w:r w:rsidRPr="001E302C">
        <w:rPr>
          <w:b/>
          <w:sz w:val="24"/>
          <w:lang w:val="en-US"/>
        </w:rPr>
        <w:t>newbase</w:t>
      </w:r>
      <w:proofErr w:type="spellEnd"/>
      <w:r w:rsidRPr="001E302C">
        <w:rPr>
          <w:b/>
          <w:sz w:val="24"/>
          <w:lang w:val="en-US"/>
        </w:rPr>
        <w:t>=(List)malloc(</w:t>
      </w:r>
      <w:proofErr w:type="spellStart"/>
      <w:r w:rsidRPr="001E302C">
        <w:rPr>
          <w:b/>
          <w:sz w:val="24"/>
          <w:lang w:val="en-US"/>
        </w:rPr>
        <w:t>sizeof</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w:t>
      </w:r>
    </w:p>
    <w:p w14:paraId="1D27474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newbase</w:t>
      </w:r>
      <w:proofErr w:type="spellEnd"/>
      <w:r w:rsidRPr="001E302C">
        <w:rPr>
          <w:b/>
          <w:sz w:val="24"/>
          <w:lang w:val="en-US"/>
        </w:rPr>
        <w:t>-&gt;Data=e;</w:t>
      </w:r>
    </w:p>
    <w:p w14:paraId="06E5853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++(*L)-&gt;Data;</w:t>
      </w:r>
    </w:p>
    <w:p w14:paraId="2E3491C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p=(*L);</w:t>
      </w:r>
    </w:p>
    <w:p w14:paraId="31CA6B3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w:t>
      </w:r>
    </w:p>
    <w:p w14:paraId="3D8025F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p=p-&gt;next;</w:t>
      </w:r>
    </w:p>
    <w:p w14:paraId="783CB69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newbase</w:t>
      </w:r>
      <w:proofErr w:type="spellEnd"/>
      <w:r w:rsidRPr="001E302C">
        <w:rPr>
          <w:b/>
          <w:sz w:val="24"/>
          <w:lang w:val="en-US"/>
        </w:rPr>
        <w:t>-&gt;next=p-&gt;next;</w:t>
      </w:r>
    </w:p>
    <w:p w14:paraId="4C368EF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p-&gt;next=</w:t>
      </w:r>
      <w:proofErr w:type="spellStart"/>
      <w:r w:rsidRPr="001E302C">
        <w:rPr>
          <w:b/>
          <w:sz w:val="24"/>
          <w:lang w:val="en-US"/>
        </w:rPr>
        <w:t>newbase</w:t>
      </w:r>
      <w:proofErr w:type="spellEnd"/>
      <w:r w:rsidRPr="001E302C">
        <w:rPr>
          <w:b/>
          <w:sz w:val="24"/>
          <w:lang w:val="en-US"/>
        </w:rPr>
        <w:t>;</w:t>
      </w:r>
    </w:p>
    <w:p w14:paraId="64182D6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E9238F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Union(List *</w:t>
      </w:r>
      <w:proofErr w:type="spellStart"/>
      <w:r w:rsidRPr="001E302C">
        <w:rPr>
          <w:b/>
          <w:sz w:val="24"/>
          <w:lang w:val="en-US"/>
        </w:rPr>
        <w:t>La,Linear_List</w:t>
      </w:r>
      <w:proofErr w:type="spellEnd"/>
      <w:r w:rsidRPr="001E302C">
        <w:rPr>
          <w:b/>
          <w:sz w:val="24"/>
          <w:lang w:val="en-US"/>
        </w:rPr>
        <w:t xml:space="preserve"> </w:t>
      </w:r>
      <w:proofErr w:type="spellStart"/>
      <w:r w:rsidRPr="001E302C">
        <w:rPr>
          <w:b/>
          <w:sz w:val="24"/>
          <w:lang w:val="en-US"/>
        </w:rPr>
        <w:t>Lb</w:t>
      </w:r>
      <w:proofErr w:type="spellEnd"/>
      <w:r w:rsidRPr="001E302C">
        <w:rPr>
          <w:b/>
          <w:sz w:val="24"/>
          <w:lang w:val="en-US"/>
        </w:rPr>
        <w:t>)</w:t>
      </w:r>
    </w:p>
    <w:p w14:paraId="1AA0E55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298B845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int </w:t>
      </w:r>
      <w:proofErr w:type="spellStart"/>
      <w:r w:rsidRPr="001E302C">
        <w:rPr>
          <w:b/>
          <w:sz w:val="24"/>
          <w:lang w:val="en-US"/>
        </w:rPr>
        <w:t>La_len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(**La),</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Lb</w:t>
      </w:r>
      <w:proofErr w:type="spellEnd"/>
      <w:r w:rsidRPr="001E302C">
        <w:rPr>
          <w:b/>
          <w:sz w:val="24"/>
          <w:lang w:val="en-US"/>
        </w:rPr>
        <w:t>);</w:t>
      </w:r>
    </w:p>
    <w:p w14:paraId="685FCA0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e;</w:t>
      </w:r>
    </w:p>
    <w:p w14:paraId="3DD5532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for(int </w:t>
      </w:r>
      <w:proofErr w:type="spellStart"/>
      <w:r w:rsidRPr="001E302C">
        <w:rPr>
          <w:b/>
          <w:sz w:val="24"/>
          <w:lang w:val="en-US"/>
        </w:rPr>
        <w:t>i</w:t>
      </w:r>
      <w:proofErr w:type="spellEnd"/>
      <w:r w:rsidRPr="001E302C">
        <w:rPr>
          <w:b/>
          <w:sz w:val="24"/>
          <w:lang w:val="en-US"/>
        </w:rPr>
        <w:t>=1;i&lt;=</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i</w:t>
      </w:r>
      <w:proofErr w:type="spellEnd"/>
      <w:r w:rsidRPr="001E302C">
        <w:rPr>
          <w:b/>
          <w:sz w:val="24"/>
          <w:lang w:val="en-US"/>
        </w:rPr>
        <w:t>)</w:t>
      </w:r>
    </w:p>
    <w:p w14:paraId="3BE3708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1F61E7A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(Lb,</w:t>
      </w:r>
      <w:proofErr w:type="spellStart"/>
      <w:r w:rsidRPr="001E302C">
        <w:rPr>
          <w:b/>
          <w:sz w:val="24"/>
          <w:lang w:val="en-US"/>
        </w:rPr>
        <w:t>i</w:t>
      </w:r>
      <w:proofErr w:type="spellEnd"/>
      <w:r w:rsidRPr="001E302C">
        <w:rPr>
          <w:b/>
          <w:sz w:val="24"/>
          <w:lang w:val="en-US"/>
        </w:rPr>
        <w:t>,&amp;e);</w:t>
      </w:r>
    </w:p>
    <w:p w14:paraId="0A01CDD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if(!</w:t>
      </w:r>
      <w:proofErr w:type="spellStart"/>
      <w:r w:rsidRPr="001E302C">
        <w:rPr>
          <w:b/>
          <w:sz w:val="24"/>
          <w:lang w:val="en-US"/>
        </w:rPr>
        <w:t>LocateElem</w:t>
      </w:r>
      <w:proofErr w:type="spellEnd"/>
      <w:r w:rsidRPr="001E302C">
        <w:rPr>
          <w:b/>
          <w:sz w:val="24"/>
          <w:lang w:val="en-US"/>
        </w:rPr>
        <w:t>(**</w:t>
      </w:r>
      <w:proofErr w:type="spellStart"/>
      <w:r w:rsidRPr="001E302C">
        <w:rPr>
          <w:b/>
          <w:sz w:val="24"/>
          <w:lang w:val="en-US"/>
        </w:rPr>
        <w:t>La,e,equal</w:t>
      </w:r>
      <w:proofErr w:type="spellEnd"/>
      <w:r w:rsidRPr="001E302C">
        <w:rPr>
          <w:b/>
          <w:sz w:val="24"/>
          <w:lang w:val="en-US"/>
        </w:rPr>
        <w:t>))</w:t>
      </w:r>
    </w:p>
    <w:p w14:paraId="02434DF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w:t>
      </w:r>
      <w:proofErr w:type="spellStart"/>
      <w:r w:rsidRPr="001E302C">
        <w:rPr>
          <w:b/>
          <w:sz w:val="24"/>
          <w:lang w:val="en-US"/>
        </w:rPr>
        <w:t>La,La_len</w:t>
      </w:r>
      <w:proofErr w:type="spellEnd"/>
      <w:r w:rsidRPr="001E302C">
        <w:rPr>
          <w:b/>
          <w:sz w:val="24"/>
          <w:lang w:val="en-US"/>
        </w:rPr>
        <w:t>++,e);</w:t>
      </w:r>
    </w:p>
    <w:p w14:paraId="6B1386F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672D004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470993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MergeList</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w:t>
      </w:r>
      <w:proofErr w:type="spellStart"/>
      <w:r w:rsidRPr="001E302C">
        <w:rPr>
          <w:b/>
          <w:sz w:val="24"/>
          <w:lang w:val="en-US"/>
        </w:rPr>
        <w:t>La,Linear_List</w:t>
      </w:r>
      <w:proofErr w:type="spellEnd"/>
      <w:r w:rsidRPr="001E302C">
        <w:rPr>
          <w:b/>
          <w:sz w:val="24"/>
          <w:lang w:val="en-US"/>
        </w:rPr>
        <w:t xml:space="preserve"> </w:t>
      </w:r>
      <w:proofErr w:type="spellStart"/>
      <w:r w:rsidRPr="001E302C">
        <w:rPr>
          <w:b/>
          <w:sz w:val="24"/>
          <w:lang w:val="en-US"/>
        </w:rPr>
        <w:t>Lb,List</w:t>
      </w:r>
      <w:proofErr w:type="spellEnd"/>
      <w:r w:rsidRPr="001E302C">
        <w:rPr>
          <w:b/>
          <w:sz w:val="24"/>
          <w:lang w:val="en-US"/>
        </w:rPr>
        <w:t xml:space="preserve"> *Lc)</w:t>
      </w:r>
    </w:p>
    <w:p w14:paraId="2EB251E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9FE02D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InitList</w:t>
      </w:r>
      <w:proofErr w:type="spellEnd"/>
      <w:r w:rsidRPr="001E302C">
        <w:rPr>
          <w:b/>
          <w:sz w:val="24"/>
          <w:lang w:val="en-US"/>
        </w:rPr>
        <w:t>(Lc);</w:t>
      </w:r>
    </w:p>
    <w:p w14:paraId="70BF8A6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int </w:t>
      </w:r>
      <w:proofErr w:type="spellStart"/>
      <w:r w:rsidRPr="001E302C">
        <w:rPr>
          <w:b/>
          <w:sz w:val="24"/>
          <w:lang w:val="en-US"/>
        </w:rPr>
        <w:t>i</w:t>
      </w:r>
      <w:proofErr w:type="spellEnd"/>
      <w:r w:rsidRPr="001E302C">
        <w:rPr>
          <w:b/>
          <w:sz w:val="24"/>
          <w:lang w:val="en-US"/>
        </w:rPr>
        <w:t>=1,j=1,k=0;</w:t>
      </w:r>
    </w:p>
    <w:p w14:paraId="7F2CA5B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int </w:t>
      </w:r>
      <w:proofErr w:type="spellStart"/>
      <w:r w:rsidRPr="001E302C">
        <w:rPr>
          <w:b/>
          <w:sz w:val="24"/>
          <w:lang w:val="en-US"/>
        </w:rPr>
        <w:t>La_len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(La),</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Lb</w:t>
      </w:r>
      <w:proofErr w:type="spellEnd"/>
      <w:r w:rsidRPr="001E302C">
        <w:rPr>
          <w:b/>
          <w:sz w:val="24"/>
          <w:lang w:val="en-US"/>
        </w:rPr>
        <w:t>);</w:t>
      </w:r>
    </w:p>
    <w:p w14:paraId="6EDF69A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ai,bj</w:t>
      </w:r>
      <w:proofErr w:type="spellEnd"/>
      <w:r w:rsidRPr="001E302C">
        <w:rPr>
          <w:b/>
          <w:sz w:val="24"/>
          <w:lang w:val="en-US"/>
        </w:rPr>
        <w:t>;</w:t>
      </w:r>
    </w:p>
    <w:p w14:paraId="0BE405D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&lt;=</w:t>
      </w:r>
      <w:proofErr w:type="spellStart"/>
      <w:r w:rsidRPr="001E302C">
        <w:rPr>
          <w:b/>
          <w:sz w:val="24"/>
          <w:lang w:val="en-US"/>
        </w:rPr>
        <w:t>La_len</w:t>
      </w:r>
      <w:proofErr w:type="spellEnd"/>
      <w:r w:rsidRPr="001E302C">
        <w:rPr>
          <w:b/>
          <w:sz w:val="24"/>
          <w:lang w:val="en-US"/>
        </w:rPr>
        <w:t xml:space="preserve"> &amp;&amp; j&lt;=</w:t>
      </w:r>
      <w:proofErr w:type="spellStart"/>
      <w:r w:rsidRPr="001E302C">
        <w:rPr>
          <w:b/>
          <w:sz w:val="24"/>
          <w:lang w:val="en-US"/>
        </w:rPr>
        <w:t>Lb_len</w:t>
      </w:r>
      <w:proofErr w:type="spellEnd"/>
      <w:r w:rsidRPr="001E302C">
        <w:rPr>
          <w:b/>
          <w:sz w:val="24"/>
          <w:lang w:val="en-US"/>
        </w:rPr>
        <w:t>)</w:t>
      </w:r>
    </w:p>
    <w:p w14:paraId="45C1573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w:t>
      </w:r>
    </w:p>
    <w:p w14:paraId="253C66E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(La,</w:t>
      </w:r>
      <w:proofErr w:type="spellStart"/>
      <w:r w:rsidRPr="001E302C">
        <w:rPr>
          <w:b/>
          <w:sz w:val="24"/>
          <w:lang w:val="en-US"/>
        </w:rPr>
        <w:t>i</w:t>
      </w:r>
      <w:proofErr w:type="spellEnd"/>
      <w:r w:rsidRPr="001E302C">
        <w:rPr>
          <w:b/>
          <w:sz w:val="24"/>
          <w:lang w:val="en-US"/>
        </w:rPr>
        <w:t>,&amp;ai);</w:t>
      </w:r>
    </w:p>
    <w:p w14:paraId="19435D3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(Lb,j,&amp;</w:t>
      </w:r>
      <w:proofErr w:type="spellStart"/>
      <w:r w:rsidRPr="001E302C">
        <w:rPr>
          <w:b/>
          <w:sz w:val="24"/>
          <w:lang w:val="en-US"/>
        </w:rPr>
        <w:t>bj</w:t>
      </w:r>
      <w:proofErr w:type="spellEnd"/>
      <w:r w:rsidRPr="001E302C">
        <w:rPr>
          <w:b/>
          <w:sz w:val="24"/>
          <w:lang w:val="en-US"/>
        </w:rPr>
        <w:t>);</w:t>
      </w:r>
    </w:p>
    <w:p w14:paraId="485AF50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if(ai&lt;=</w:t>
      </w:r>
      <w:proofErr w:type="spellStart"/>
      <w:r w:rsidRPr="001E302C">
        <w:rPr>
          <w:b/>
          <w:sz w:val="24"/>
          <w:lang w:val="en-US"/>
        </w:rPr>
        <w:t>bj</w:t>
      </w:r>
      <w:proofErr w:type="spellEnd"/>
      <w:r w:rsidRPr="001E302C">
        <w:rPr>
          <w:b/>
          <w:sz w:val="24"/>
          <w:lang w:val="en-US"/>
        </w:rPr>
        <w:t>)</w:t>
      </w:r>
    </w:p>
    <w:p w14:paraId="6476A0F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360965D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k,ai</w:t>
      </w:r>
      <w:proofErr w:type="spellEnd"/>
      <w:r w:rsidRPr="001E302C">
        <w:rPr>
          <w:b/>
          <w:sz w:val="24"/>
          <w:lang w:val="en-US"/>
        </w:rPr>
        <w:t>);</w:t>
      </w:r>
    </w:p>
    <w:p w14:paraId="2194C19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w:t>
      </w:r>
      <w:proofErr w:type="spellEnd"/>
      <w:r w:rsidRPr="001E302C">
        <w:rPr>
          <w:b/>
          <w:sz w:val="24"/>
          <w:lang w:val="en-US"/>
        </w:rPr>
        <w:t>;</w:t>
      </w:r>
    </w:p>
    <w:p w14:paraId="62D3D1E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328D4D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else</w:t>
      </w:r>
    </w:p>
    <w:p w14:paraId="007A76A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527AFC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k,bj</w:t>
      </w:r>
      <w:proofErr w:type="spellEnd"/>
      <w:r w:rsidRPr="001E302C">
        <w:rPr>
          <w:b/>
          <w:sz w:val="24"/>
          <w:lang w:val="en-US"/>
        </w:rPr>
        <w:t>);</w:t>
      </w:r>
    </w:p>
    <w:p w14:paraId="0E8F327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++j;</w:t>
      </w:r>
    </w:p>
    <w:p w14:paraId="26900E6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F85FD2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524CC82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&lt;=</w:t>
      </w:r>
      <w:proofErr w:type="spellStart"/>
      <w:r w:rsidRPr="001E302C">
        <w:rPr>
          <w:b/>
          <w:sz w:val="24"/>
          <w:lang w:val="en-US"/>
        </w:rPr>
        <w:t>La_len</w:t>
      </w:r>
      <w:proofErr w:type="spellEnd"/>
      <w:r w:rsidRPr="001E302C">
        <w:rPr>
          <w:b/>
          <w:sz w:val="24"/>
          <w:lang w:val="en-US"/>
        </w:rPr>
        <w:t>)</w:t>
      </w:r>
    </w:p>
    <w:p w14:paraId="66A7996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46B4A2F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La,i</w:t>
      </w:r>
      <w:proofErr w:type="spellEnd"/>
      <w:r w:rsidRPr="001E302C">
        <w:rPr>
          <w:b/>
          <w:sz w:val="24"/>
          <w:lang w:val="en-US"/>
        </w:rPr>
        <w:t>++,&amp;ai);</w:t>
      </w:r>
    </w:p>
    <w:p w14:paraId="1ADDA1F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k,ai</w:t>
      </w:r>
      <w:proofErr w:type="spellEnd"/>
      <w:r w:rsidRPr="001E302C">
        <w:rPr>
          <w:b/>
          <w:sz w:val="24"/>
          <w:lang w:val="en-US"/>
        </w:rPr>
        <w:t>);</w:t>
      </w:r>
    </w:p>
    <w:p w14:paraId="439A992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1CF3528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while(j&lt;=</w:t>
      </w:r>
      <w:proofErr w:type="spellStart"/>
      <w:r w:rsidRPr="001E302C">
        <w:rPr>
          <w:b/>
          <w:sz w:val="24"/>
          <w:lang w:val="en-US"/>
        </w:rPr>
        <w:t>Lb_len</w:t>
      </w:r>
      <w:proofErr w:type="spellEnd"/>
      <w:r w:rsidRPr="001E302C">
        <w:rPr>
          <w:b/>
          <w:sz w:val="24"/>
          <w:lang w:val="en-US"/>
        </w:rPr>
        <w:t>)</w:t>
      </w:r>
    </w:p>
    <w:p w14:paraId="3DB0DBB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44E9751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Lb,j</w:t>
      </w:r>
      <w:proofErr w:type="spellEnd"/>
      <w:r w:rsidRPr="001E302C">
        <w:rPr>
          <w:b/>
          <w:sz w:val="24"/>
          <w:lang w:val="en-US"/>
        </w:rPr>
        <w:t>++,&amp;</w:t>
      </w:r>
      <w:proofErr w:type="spellStart"/>
      <w:r w:rsidRPr="001E302C">
        <w:rPr>
          <w:b/>
          <w:sz w:val="24"/>
          <w:lang w:val="en-US"/>
        </w:rPr>
        <w:t>bj</w:t>
      </w:r>
      <w:proofErr w:type="spellEnd"/>
      <w:r w:rsidRPr="001E302C">
        <w:rPr>
          <w:b/>
          <w:sz w:val="24"/>
          <w:lang w:val="en-US"/>
        </w:rPr>
        <w:t>);</w:t>
      </w:r>
    </w:p>
    <w:p w14:paraId="4B3EA28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k,bj</w:t>
      </w:r>
      <w:proofErr w:type="spellEnd"/>
      <w:r w:rsidRPr="001E302C">
        <w:rPr>
          <w:b/>
          <w:sz w:val="24"/>
          <w:lang w:val="en-US"/>
        </w:rPr>
        <w:t>);</w:t>
      </w:r>
    </w:p>
    <w:p w14:paraId="3CED78A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D3A31D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C973ED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input(List *L)</w:t>
      </w:r>
    </w:p>
    <w:p w14:paraId="1153162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B8496C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InitList</w:t>
      </w:r>
      <w:proofErr w:type="spellEnd"/>
      <w:r w:rsidRPr="001E302C">
        <w:rPr>
          <w:b/>
          <w:sz w:val="24"/>
          <w:lang w:val="en-US"/>
        </w:rPr>
        <w:t>(L);</w:t>
      </w:r>
    </w:p>
    <w:p w14:paraId="689A13C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printf</w:t>
      </w:r>
      <w:proofErr w:type="spellEnd"/>
      <w:r w:rsidRPr="001E302C">
        <w:rPr>
          <w:b/>
          <w:sz w:val="24"/>
          <w:lang w:val="en-US"/>
        </w:rPr>
        <w:t>("请输入元素个数：\n");</w:t>
      </w:r>
    </w:p>
    <w:p w14:paraId="79F4D8C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int n;</w:t>
      </w:r>
    </w:p>
    <w:p w14:paraId="412D72A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scanf</w:t>
      </w:r>
      <w:proofErr w:type="spellEnd"/>
      <w:r w:rsidRPr="001E302C">
        <w:rPr>
          <w:b/>
          <w:sz w:val="24"/>
          <w:lang w:val="en-US"/>
        </w:rPr>
        <w:t>("%</w:t>
      </w:r>
      <w:proofErr w:type="spellStart"/>
      <w:r w:rsidRPr="001E302C">
        <w:rPr>
          <w:b/>
          <w:sz w:val="24"/>
          <w:lang w:val="en-US"/>
        </w:rPr>
        <w:t>d",&amp;n</w:t>
      </w:r>
      <w:proofErr w:type="spellEnd"/>
      <w:r w:rsidRPr="001E302C">
        <w:rPr>
          <w:b/>
          <w:sz w:val="24"/>
          <w:lang w:val="en-US"/>
        </w:rPr>
        <w:t>);</w:t>
      </w:r>
    </w:p>
    <w:p w14:paraId="0794769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printf</w:t>
      </w:r>
      <w:proofErr w:type="spellEnd"/>
      <w:r w:rsidRPr="001E302C">
        <w:rPr>
          <w:b/>
          <w:sz w:val="24"/>
          <w:lang w:val="en-US"/>
        </w:rPr>
        <w:t>("请输入元素：\n");</w:t>
      </w:r>
    </w:p>
    <w:p w14:paraId="659562D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w:t>
      </w:r>
      <w:proofErr w:type="spellStart"/>
      <w:r w:rsidRPr="001E302C">
        <w:rPr>
          <w:b/>
          <w:sz w:val="24"/>
          <w:lang w:val="en-US"/>
        </w:rPr>
        <w:t>ElementType</w:t>
      </w:r>
      <w:proofErr w:type="spellEnd"/>
      <w:r w:rsidRPr="001E302C">
        <w:rPr>
          <w:b/>
          <w:sz w:val="24"/>
          <w:lang w:val="en-US"/>
        </w:rPr>
        <w:t xml:space="preserve"> e;</w:t>
      </w:r>
    </w:p>
    <w:p w14:paraId="2EFE3EA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for(int </w:t>
      </w:r>
      <w:proofErr w:type="spellStart"/>
      <w:r w:rsidRPr="001E302C">
        <w:rPr>
          <w:b/>
          <w:sz w:val="24"/>
          <w:lang w:val="en-US"/>
        </w:rPr>
        <w:t>i</w:t>
      </w:r>
      <w:proofErr w:type="spellEnd"/>
      <w:r w:rsidRPr="001E302C">
        <w:rPr>
          <w:b/>
          <w:sz w:val="24"/>
          <w:lang w:val="en-US"/>
        </w:rPr>
        <w:t>=1;i&lt;=n;++</w:t>
      </w:r>
      <w:proofErr w:type="spellStart"/>
      <w:r w:rsidRPr="001E302C">
        <w:rPr>
          <w:b/>
          <w:sz w:val="24"/>
          <w:lang w:val="en-US"/>
        </w:rPr>
        <w:t>i</w:t>
      </w:r>
      <w:proofErr w:type="spellEnd"/>
      <w:r w:rsidRPr="001E302C">
        <w:rPr>
          <w:b/>
          <w:sz w:val="24"/>
          <w:lang w:val="en-US"/>
        </w:rPr>
        <w:t>)</w:t>
      </w:r>
    </w:p>
    <w:p w14:paraId="6AB6775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50E1DC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scanf</w:t>
      </w:r>
      <w:proofErr w:type="spellEnd"/>
      <w:r w:rsidRPr="001E302C">
        <w:rPr>
          <w:b/>
          <w:sz w:val="24"/>
          <w:lang w:val="en-US"/>
        </w:rPr>
        <w:t>("%</w:t>
      </w:r>
      <w:proofErr w:type="spellStart"/>
      <w:r w:rsidRPr="001E302C">
        <w:rPr>
          <w:b/>
          <w:sz w:val="24"/>
          <w:lang w:val="en-US"/>
        </w:rPr>
        <w:t>d",&amp;e</w:t>
      </w:r>
      <w:proofErr w:type="spellEnd"/>
      <w:r w:rsidRPr="001E302C">
        <w:rPr>
          <w:b/>
          <w:sz w:val="24"/>
          <w:lang w:val="en-US"/>
        </w:rPr>
        <w:t>);</w:t>
      </w:r>
    </w:p>
    <w:p w14:paraId="399A145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w:t>
      </w:r>
      <w:proofErr w:type="spellStart"/>
      <w:r w:rsidRPr="001E302C">
        <w:rPr>
          <w:b/>
          <w:sz w:val="24"/>
          <w:lang w:val="en-US"/>
        </w:rPr>
        <w:t>L,i,e</w:t>
      </w:r>
      <w:proofErr w:type="spellEnd"/>
      <w:r w:rsidRPr="001E302C">
        <w:rPr>
          <w:b/>
          <w:sz w:val="24"/>
          <w:lang w:val="en-US"/>
        </w:rPr>
        <w:t>);</w:t>
      </w:r>
    </w:p>
    <w:p w14:paraId="670B49E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371F569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849F51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output(List L)</w:t>
      </w:r>
    </w:p>
    <w:p w14:paraId="584C2E1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7D915E8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for(List p=L-&gt;</w:t>
      </w:r>
      <w:proofErr w:type="spellStart"/>
      <w:r w:rsidRPr="001E302C">
        <w:rPr>
          <w:b/>
          <w:sz w:val="24"/>
          <w:lang w:val="en-US"/>
        </w:rPr>
        <w:t>next;p</w:t>
      </w:r>
      <w:proofErr w:type="spellEnd"/>
      <w:r w:rsidRPr="001E302C">
        <w:rPr>
          <w:b/>
          <w:sz w:val="24"/>
          <w:lang w:val="en-US"/>
        </w:rPr>
        <w:t>!=</w:t>
      </w:r>
      <w:proofErr w:type="spellStart"/>
      <w:r w:rsidRPr="001E302C">
        <w:rPr>
          <w:b/>
          <w:sz w:val="24"/>
          <w:lang w:val="en-US"/>
        </w:rPr>
        <w:t>NULL;p</w:t>
      </w:r>
      <w:proofErr w:type="spellEnd"/>
      <w:r w:rsidRPr="001E302C">
        <w:rPr>
          <w:b/>
          <w:sz w:val="24"/>
          <w:lang w:val="en-US"/>
        </w:rPr>
        <w:t>=p-&gt;next)</w:t>
      </w:r>
    </w:p>
    <w:p w14:paraId="4CE36A8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printf</w:t>
      </w:r>
      <w:proofErr w:type="spellEnd"/>
      <w:r w:rsidRPr="001E302C">
        <w:rPr>
          <w:b/>
          <w:sz w:val="24"/>
          <w:lang w:val="en-US"/>
        </w:rPr>
        <w:t>("%d ",p-&gt;Data);</w:t>
      </w:r>
    </w:p>
    <w:p w14:paraId="4B79C99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putchar</w:t>
      </w:r>
      <w:proofErr w:type="spellEnd"/>
      <w:r w:rsidRPr="001E302C">
        <w:rPr>
          <w:b/>
          <w:sz w:val="24"/>
          <w:lang w:val="en-US"/>
        </w:rPr>
        <w:t>('\n');</w:t>
      </w:r>
    </w:p>
    <w:p w14:paraId="1A37102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D7281E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int main()</w:t>
      </w:r>
    </w:p>
    <w:p w14:paraId="3CEE526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DDD4C2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A,B,C;</w:t>
      </w:r>
    </w:p>
    <w:p w14:paraId="4DBF809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input(&amp;A);</w:t>
      </w:r>
    </w:p>
    <w:p w14:paraId="46B4BD1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input(&amp;B);</w:t>
      </w:r>
    </w:p>
    <w:p w14:paraId="1EC77AA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 Union(&amp;A,*B);</w:t>
      </w:r>
    </w:p>
    <w:p w14:paraId="65B8CA8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MergeList</w:t>
      </w:r>
      <w:proofErr w:type="spellEnd"/>
      <w:r w:rsidRPr="001E302C">
        <w:rPr>
          <w:b/>
          <w:sz w:val="24"/>
          <w:lang w:val="en-US"/>
        </w:rPr>
        <w:t>(*A,*B,&amp;C);</w:t>
      </w:r>
    </w:p>
    <w:p w14:paraId="7D3DAA6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 output(A);</w:t>
      </w:r>
    </w:p>
    <w:p w14:paraId="41BF0EB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 output(B);</w:t>
      </w:r>
    </w:p>
    <w:p w14:paraId="59A3EEC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output(C);</w:t>
      </w:r>
    </w:p>
    <w:p w14:paraId="010C048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0;</w:t>
      </w:r>
    </w:p>
    <w:p w14:paraId="2F662BAD" w14:textId="4516D71B"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DF01B3F" w14:textId="2C9821C5" w:rsidR="001E302C" w:rsidRPr="00E72189" w:rsidRDefault="001E302C" w:rsidP="001E302C">
      <w:pPr>
        <w:pStyle w:val="a4"/>
        <w:tabs>
          <w:tab w:val="left" w:pos="544"/>
          <w:tab w:val="left" w:pos="545"/>
        </w:tabs>
        <w:spacing w:before="160"/>
        <w:ind w:left="544" w:firstLine="0"/>
        <w:rPr>
          <w:b/>
          <w:sz w:val="24"/>
          <w:lang w:val="en-US"/>
        </w:rPr>
      </w:pPr>
      <w:r>
        <w:rPr>
          <w:rFonts w:hint="eastAsia"/>
          <w:b/>
          <w:sz w:val="24"/>
        </w:rPr>
        <w:t>一元多项式加减</w:t>
      </w:r>
    </w:p>
    <w:p w14:paraId="5C9F258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#include&lt;stdio.h&gt;</w:t>
      </w:r>
    </w:p>
    <w:p w14:paraId="606FF15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#include&lt;string.h&gt;</w:t>
      </w:r>
    </w:p>
    <w:p w14:paraId="418A075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#include&lt;stdlib.h&gt;</w:t>
      </w:r>
    </w:p>
    <w:p w14:paraId="6747AC8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#include&lt;math.h&gt;</w:t>
      </w:r>
    </w:p>
    <w:p w14:paraId="43B2ABC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typedef int status;</w:t>
      </w:r>
    </w:p>
    <w:p w14:paraId="3874F15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typedef int </w:t>
      </w:r>
      <w:proofErr w:type="spellStart"/>
      <w:r w:rsidRPr="001E302C">
        <w:rPr>
          <w:b/>
          <w:sz w:val="24"/>
          <w:lang w:val="en-US"/>
        </w:rPr>
        <w:t>ElementType</w:t>
      </w:r>
      <w:proofErr w:type="spellEnd"/>
      <w:r w:rsidRPr="001E302C">
        <w:rPr>
          <w:b/>
          <w:sz w:val="24"/>
          <w:lang w:val="en-US"/>
        </w:rPr>
        <w:t>;</w:t>
      </w:r>
    </w:p>
    <w:p w14:paraId="795BA71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typedef struct Ln</w:t>
      </w:r>
    </w:p>
    <w:p w14:paraId="4C2518C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6358AC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coefficient;</w:t>
      </w:r>
    </w:p>
    <w:p w14:paraId="0F18C18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exponent;</w:t>
      </w:r>
    </w:p>
    <w:p w14:paraId="43C4AFA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struct Ln* next;</w:t>
      </w:r>
    </w:p>
    <w:p w14:paraId="6B939D8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roofErr w:type="spellStart"/>
      <w:r w:rsidRPr="001E302C">
        <w:rPr>
          <w:b/>
          <w:sz w:val="24"/>
          <w:lang w:val="en-US"/>
        </w:rPr>
        <w:t>Linear_List</w:t>
      </w:r>
      <w:proofErr w:type="spellEnd"/>
      <w:r w:rsidRPr="001E302C">
        <w:rPr>
          <w:b/>
          <w:sz w:val="24"/>
          <w:lang w:val="en-US"/>
        </w:rPr>
        <w:t>;</w:t>
      </w:r>
    </w:p>
    <w:p w14:paraId="190FAB5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typedef </w:t>
      </w:r>
      <w:proofErr w:type="spellStart"/>
      <w:r w:rsidRPr="001E302C">
        <w:rPr>
          <w:b/>
          <w:sz w:val="24"/>
          <w:lang w:val="en-US"/>
        </w:rPr>
        <w:t>Linear_List</w:t>
      </w:r>
      <w:proofErr w:type="spellEnd"/>
      <w:r w:rsidRPr="001E302C">
        <w:rPr>
          <w:b/>
          <w:sz w:val="24"/>
          <w:lang w:val="en-US"/>
        </w:rPr>
        <w:t>* List;</w:t>
      </w:r>
    </w:p>
    <w:p w14:paraId="092D44A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bool equal(</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a,ElementType</w:t>
      </w:r>
      <w:proofErr w:type="spellEnd"/>
      <w:r w:rsidRPr="001E302C">
        <w:rPr>
          <w:b/>
          <w:sz w:val="24"/>
          <w:lang w:val="en-US"/>
        </w:rPr>
        <w:t xml:space="preserve"> b)</w:t>
      </w:r>
    </w:p>
    <w:p w14:paraId="28B0AEC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D2D49B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a==b;</w:t>
      </w:r>
    </w:p>
    <w:p w14:paraId="6D724B1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4B6DDF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InitList</w:t>
      </w:r>
      <w:proofErr w:type="spellEnd"/>
      <w:r w:rsidRPr="001E302C">
        <w:rPr>
          <w:b/>
          <w:sz w:val="24"/>
          <w:lang w:val="en-US"/>
        </w:rPr>
        <w:t>(List *L)</w:t>
      </w:r>
    </w:p>
    <w:p w14:paraId="066DF9E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4194DC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*L=(List)malloc(</w:t>
      </w:r>
      <w:proofErr w:type="spellStart"/>
      <w:r w:rsidRPr="001E302C">
        <w:rPr>
          <w:b/>
          <w:sz w:val="24"/>
          <w:lang w:val="en-US"/>
        </w:rPr>
        <w:t>sizeof</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w:t>
      </w:r>
    </w:p>
    <w:p w14:paraId="19CA18A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(*L)-&gt;coefficient=0;//</w:t>
      </w:r>
      <w:r w:rsidRPr="001E302C">
        <w:rPr>
          <w:b/>
          <w:sz w:val="24"/>
        </w:rPr>
        <w:t>头结点数据表示线性表长度</w:t>
      </w:r>
    </w:p>
    <w:p w14:paraId="7921539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(*L)-&gt;exponent=0;</w:t>
      </w:r>
    </w:p>
    <w:p w14:paraId="0E9121F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(*L)-&gt;next=NULL;</w:t>
      </w:r>
    </w:p>
    <w:p w14:paraId="70D11E0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2178F05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int </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L)</w:t>
      </w:r>
    </w:p>
    <w:p w14:paraId="37A8394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BA946A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w:t>
      </w:r>
      <w:proofErr w:type="spellStart"/>
      <w:r w:rsidRPr="001E302C">
        <w:rPr>
          <w:b/>
          <w:sz w:val="24"/>
          <w:lang w:val="en-US"/>
        </w:rPr>
        <w:t>L.coefficient</w:t>
      </w:r>
      <w:proofErr w:type="spellEnd"/>
      <w:r w:rsidRPr="001E302C">
        <w:rPr>
          <w:b/>
          <w:sz w:val="24"/>
          <w:lang w:val="en-US"/>
        </w:rPr>
        <w:t>;</w:t>
      </w:r>
    </w:p>
    <w:p w14:paraId="380979C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5E915E5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w:t>
      </w:r>
      <w:proofErr w:type="spellStart"/>
      <w:r w:rsidRPr="001E302C">
        <w:rPr>
          <w:b/>
          <w:sz w:val="24"/>
          <w:lang w:val="en-US"/>
        </w:rPr>
        <w:t>L,int</w:t>
      </w:r>
      <w:proofErr w:type="spellEnd"/>
      <w:r w:rsidRPr="001E302C">
        <w:rPr>
          <w:b/>
          <w:sz w:val="24"/>
          <w:lang w:val="en-US"/>
        </w:rPr>
        <w:t xml:space="preserve"> </w:t>
      </w:r>
      <w:proofErr w:type="spellStart"/>
      <w:r w:rsidRPr="001E302C">
        <w:rPr>
          <w:b/>
          <w:sz w:val="24"/>
          <w:lang w:val="en-US"/>
        </w:rPr>
        <w:t>i,ElementType</w:t>
      </w:r>
      <w:proofErr w:type="spellEnd"/>
      <w:r w:rsidRPr="001E302C">
        <w:rPr>
          <w:b/>
          <w:sz w:val="24"/>
          <w:lang w:val="en-US"/>
        </w:rPr>
        <w:t xml:space="preserve">* </w:t>
      </w:r>
      <w:proofErr w:type="spellStart"/>
      <w:r w:rsidRPr="001E302C">
        <w:rPr>
          <w:b/>
          <w:sz w:val="24"/>
          <w:lang w:val="en-US"/>
        </w:rPr>
        <w:t>c,ElementType</w:t>
      </w:r>
      <w:proofErr w:type="spellEnd"/>
      <w:r w:rsidRPr="001E302C">
        <w:rPr>
          <w:b/>
          <w:sz w:val="24"/>
          <w:lang w:val="en-US"/>
        </w:rPr>
        <w:t>* e)</w:t>
      </w:r>
    </w:p>
    <w:p w14:paraId="09DE3A4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2D6D9DF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p=&amp;L;</w:t>
      </w:r>
    </w:p>
    <w:p w14:paraId="6152CC9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w:t>
      </w:r>
    </w:p>
    <w:p w14:paraId="407FF3A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p=p-&gt;next;</w:t>
      </w:r>
    </w:p>
    <w:p w14:paraId="07B43BD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*c=p-&gt;coefficient;</w:t>
      </w:r>
    </w:p>
    <w:p w14:paraId="28689AF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*e=p-&gt;exponent;</w:t>
      </w:r>
    </w:p>
    <w:p w14:paraId="500D08B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F13FCF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ListInsert</w:t>
      </w:r>
      <w:proofErr w:type="spellEnd"/>
      <w:r w:rsidRPr="001E302C">
        <w:rPr>
          <w:b/>
          <w:sz w:val="24"/>
          <w:lang w:val="en-US"/>
        </w:rPr>
        <w:t>(List *</w:t>
      </w:r>
      <w:proofErr w:type="spellStart"/>
      <w:r w:rsidRPr="001E302C">
        <w:rPr>
          <w:b/>
          <w:sz w:val="24"/>
          <w:lang w:val="en-US"/>
        </w:rPr>
        <w:t>L,int</w:t>
      </w:r>
      <w:proofErr w:type="spellEnd"/>
      <w:r w:rsidRPr="001E302C">
        <w:rPr>
          <w:b/>
          <w:sz w:val="24"/>
          <w:lang w:val="en-US"/>
        </w:rPr>
        <w:t xml:space="preserve"> </w:t>
      </w:r>
      <w:proofErr w:type="spellStart"/>
      <w:r w:rsidRPr="001E302C">
        <w:rPr>
          <w:b/>
          <w:sz w:val="24"/>
          <w:lang w:val="en-US"/>
        </w:rPr>
        <w:t>i,ElementType</w:t>
      </w:r>
      <w:proofErr w:type="spellEnd"/>
      <w:r w:rsidRPr="001E302C">
        <w:rPr>
          <w:b/>
          <w:sz w:val="24"/>
          <w:lang w:val="en-US"/>
        </w:rPr>
        <w:t xml:space="preserve"> </w:t>
      </w:r>
      <w:proofErr w:type="spellStart"/>
      <w:r w:rsidRPr="001E302C">
        <w:rPr>
          <w:b/>
          <w:sz w:val="24"/>
          <w:lang w:val="en-US"/>
        </w:rPr>
        <w:t>c,ElementType</w:t>
      </w:r>
      <w:proofErr w:type="spellEnd"/>
      <w:r w:rsidRPr="001E302C">
        <w:rPr>
          <w:b/>
          <w:sz w:val="24"/>
          <w:lang w:val="en-US"/>
        </w:rPr>
        <w:t xml:space="preserve"> e)</w:t>
      </w:r>
    </w:p>
    <w:p w14:paraId="5CDB86A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6CCADF4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List </w:t>
      </w:r>
      <w:proofErr w:type="spellStart"/>
      <w:r w:rsidRPr="001E302C">
        <w:rPr>
          <w:b/>
          <w:sz w:val="24"/>
          <w:lang w:val="en-US"/>
        </w:rPr>
        <w:t>newbase</w:t>
      </w:r>
      <w:proofErr w:type="spellEnd"/>
      <w:r w:rsidRPr="001E302C">
        <w:rPr>
          <w:b/>
          <w:sz w:val="24"/>
          <w:lang w:val="en-US"/>
        </w:rPr>
        <w:t>=(List)malloc(</w:t>
      </w:r>
      <w:proofErr w:type="spellStart"/>
      <w:r w:rsidRPr="001E302C">
        <w:rPr>
          <w:b/>
          <w:sz w:val="24"/>
          <w:lang w:val="en-US"/>
        </w:rPr>
        <w:t>sizeof</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w:t>
      </w:r>
    </w:p>
    <w:p w14:paraId="3DE5BD9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newbase</w:t>
      </w:r>
      <w:proofErr w:type="spellEnd"/>
      <w:r w:rsidRPr="001E302C">
        <w:rPr>
          <w:b/>
          <w:sz w:val="24"/>
          <w:lang w:val="en-US"/>
        </w:rPr>
        <w:t>-&gt;coefficient=c;</w:t>
      </w:r>
    </w:p>
    <w:p w14:paraId="31A6B58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newbase</w:t>
      </w:r>
      <w:proofErr w:type="spellEnd"/>
      <w:r w:rsidRPr="001E302C">
        <w:rPr>
          <w:b/>
          <w:sz w:val="24"/>
          <w:lang w:val="en-US"/>
        </w:rPr>
        <w:t>-&gt;exponent=e;</w:t>
      </w:r>
    </w:p>
    <w:p w14:paraId="638FB37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++(*L)-&gt;coefficient;</w:t>
      </w:r>
    </w:p>
    <w:p w14:paraId="1AE3F25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p=(*L);</w:t>
      </w:r>
    </w:p>
    <w:p w14:paraId="35D5740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w:t>
      </w:r>
    </w:p>
    <w:p w14:paraId="58D0609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p=p-&gt;next;</w:t>
      </w:r>
    </w:p>
    <w:p w14:paraId="4D16885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newbase</w:t>
      </w:r>
      <w:proofErr w:type="spellEnd"/>
      <w:r w:rsidRPr="001E302C">
        <w:rPr>
          <w:b/>
          <w:sz w:val="24"/>
          <w:lang w:val="en-US"/>
        </w:rPr>
        <w:t>-&gt;next=p-&gt;next;</w:t>
      </w:r>
    </w:p>
    <w:p w14:paraId="7478C19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p-&gt;next=</w:t>
      </w:r>
      <w:proofErr w:type="spellStart"/>
      <w:r w:rsidRPr="001E302C">
        <w:rPr>
          <w:b/>
          <w:sz w:val="24"/>
          <w:lang w:val="en-US"/>
        </w:rPr>
        <w:t>newbase</w:t>
      </w:r>
      <w:proofErr w:type="spellEnd"/>
      <w:r w:rsidRPr="001E302C">
        <w:rPr>
          <w:b/>
          <w:sz w:val="24"/>
          <w:lang w:val="en-US"/>
        </w:rPr>
        <w:t>;</w:t>
      </w:r>
    </w:p>
    <w:p w14:paraId="57A7140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FB8DCB6"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void </w:t>
      </w:r>
      <w:proofErr w:type="spellStart"/>
      <w:r w:rsidRPr="001E302C">
        <w:rPr>
          <w:b/>
          <w:sz w:val="24"/>
          <w:lang w:val="en-US"/>
        </w:rPr>
        <w:t>MergeList</w:t>
      </w:r>
      <w:proofErr w:type="spellEnd"/>
      <w:r w:rsidRPr="001E302C">
        <w:rPr>
          <w:b/>
          <w:sz w:val="24"/>
          <w:lang w:val="en-US"/>
        </w:rPr>
        <w:t>(</w:t>
      </w:r>
      <w:proofErr w:type="spellStart"/>
      <w:r w:rsidRPr="001E302C">
        <w:rPr>
          <w:b/>
          <w:sz w:val="24"/>
          <w:lang w:val="en-US"/>
        </w:rPr>
        <w:t>Linear_List</w:t>
      </w:r>
      <w:proofErr w:type="spellEnd"/>
      <w:r w:rsidRPr="001E302C">
        <w:rPr>
          <w:b/>
          <w:sz w:val="24"/>
          <w:lang w:val="en-US"/>
        </w:rPr>
        <w:t xml:space="preserve"> </w:t>
      </w:r>
      <w:proofErr w:type="spellStart"/>
      <w:r w:rsidRPr="001E302C">
        <w:rPr>
          <w:b/>
          <w:sz w:val="24"/>
          <w:lang w:val="en-US"/>
        </w:rPr>
        <w:t>La,Linear_List</w:t>
      </w:r>
      <w:proofErr w:type="spellEnd"/>
      <w:r w:rsidRPr="001E302C">
        <w:rPr>
          <w:b/>
          <w:sz w:val="24"/>
          <w:lang w:val="en-US"/>
        </w:rPr>
        <w:t xml:space="preserve"> </w:t>
      </w:r>
      <w:proofErr w:type="spellStart"/>
      <w:r w:rsidRPr="001E302C">
        <w:rPr>
          <w:b/>
          <w:sz w:val="24"/>
          <w:lang w:val="en-US"/>
        </w:rPr>
        <w:t>Lb,List</w:t>
      </w:r>
      <w:proofErr w:type="spellEnd"/>
      <w:r w:rsidRPr="001E302C">
        <w:rPr>
          <w:b/>
          <w:sz w:val="24"/>
          <w:lang w:val="en-US"/>
        </w:rPr>
        <w:t xml:space="preserve"> *</w:t>
      </w:r>
      <w:proofErr w:type="spellStart"/>
      <w:r w:rsidRPr="001E302C">
        <w:rPr>
          <w:b/>
          <w:sz w:val="24"/>
          <w:lang w:val="en-US"/>
        </w:rPr>
        <w:t>Lc,int</w:t>
      </w:r>
      <w:proofErr w:type="spellEnd"/>
      <w:r w:rsidRPr="001E302C">
        <w:rPr>
          <w:b/>
          <w:sz w:val="24"/>
          <w:lang w:val="en-US"/>
        </w:rPr>
        <w:t xml:space="preserve"> op)</w:t>
      </w:r>
    </w:p>
    <w:p w14:paraId="31F80F7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476A19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InitList</w:t>
      </w:r>
      <w:proofErr w:type="spellEnd"/>
      <w:r w:rsidRPr="001E302C">
        <w:rPr>
          <w:b/>
          <w:sz w:val="24"/>
          <w:lang w:val="en-US"/>
        </w:rPr>
        <w:t>(Lc);</w:t>
      </w:r>
    </w:p>
    <w:p w14:paraId="2622421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int </w:t>
      </w:r>
      <w:proofErr w:type="spellStart"/>
      <w:r w:rsidRPr="001E302C">
        <w:rPr>
          <w:b/>
          <w:sz w:val="24"/>
          <w:lang w:val="en-US"/>
        </w:rPr>
        <w:t>i</w:t>
      </w:r>
      <w:proofErr w:type="spellEnd"/>
      <w:r w:rsidRPr="001E302C">
        <w:rPr>
          <w:b/>
          <w:sz w:val="24"/>
          <w:lang w:val="en-US"/>
        </w:rPr>
        <w:t>=1,j=1,k=0;</w:t>
      </w:r>
    </w:p>
    <w:p w14:paraId="0B4E98E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int </w:t>
      </w:r>
      <w:proofErr w:type="spellStart"/>
      <w:r w:rsidRPr="001E302C">
        <w:rPr>
          <w:b/>
          <w:sz w:val="24"/>
          <w:lang w:val="en-US"/>
        </w:rPr>
        <w:t>La_len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(La),</w:t>
      </w:r>
      <w:proofErr w:type="spellStart"/>
      <w:r w:rsidRPr="001E302C">
        <w:rPr>
          <w:b/>
          <w:sz w:val="24"/>
          <w:lang w:val="en-US"/>
        </w:rPr>
        <w:t>Lb_len</w:t>
      </w:r>
      <w:proofErr w:type="spellEnd"/>
      <w:r w:rsidRPr="001E302C">
        <w:rPr>
          <w:b/>
          <w:sz w:val="24"/>
          <w:lang w:val="en-US"/>
        </w:rPr>
        <w:t>=</w:t>
      </w:r>
      <w:proofErr w:type="spellStart"/>
      <w:r w:rsidRPr="001E302C">
        <w:rPr>
          <w:b/>
          <w:sz w:val="24"/>
          <w:lang w:val="en-US"/>
        </w:rPr>
        <w:t>ListLength</w:t>
      </w:r>
      <w:proofErr w:type="spellEnd"/>
      <w:r w:rsidRPr="001E302C">
        <w:rPr>
          <w:b/>
          <w:sz w:val="24"/>
          <w:lang w:val="en-US"/>
        </w:rPr>
        <w:t>(</w:t>
      </w:r>
      <w:proofErr w:type="spellStart"/>
      <w:r w:rsidRPr="001E302C">
        <w:rPr>
          <w:b/>
          <w:sz w:val="24"/>
          <w:lang w:val="en-US"/>
        </w:rPr>
        <w:t>Lb</w:t>
      </w:r>
      <w:proofErr w:type="spellEnd"/>
      <w:r w:rsidRPr="001E302C">
        <w:rPr>
          <w:b/>
          <w:sz w:val="24"/>
          <w:lang w:val="en-US"/>
        </w:rPr>
        <w:t>);</w:t>
      </w:r>
    </w:p>
    <w:p w14:paraId="614D2F0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ac,ae,bc,be</w:t>
      </w:r>
      <w:proofErr w:type="spellEnd"/>
      <w:r w:rsidRPr="001E302C">
        <w:rPr>
          <w:b/>
          <w:sz w:val="24"/>
          <w:lang w:val="en-US"/>
        </w:rPr>
        <w:t>;</w:t>
      </w:r>
    </w:p>
    <w:p w14:paraId="69133B6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&lt;=</w:t>
      </w:r>
      <w:proofErr w:type="spellStart"/>
      <w:r w:rsidRPr="001E302C">
        <w:rPr>
          <w:b/>
          <w:sz w:val="24"/>
          <w:lang w:val="en-US"/>
        </w:rPr>
        <w:t>La_len</w:t>
      </w:r>
      <w:proofErr w:type="spellEnd"/>
      <w:r w:rsidRPr="001E302C">
        <w:rPr>
          <w:b/>
          <w:sz w:val="24"/>
          <w:lang w:val="en-US"/>
        </w:rPr>
        <w:t xml:space="preserve"> &amp;&amp; j&lt;=</w:t>
      </w:r>
      <w:proofErr w:type="spellStart"/>
      <w:r w:rsidRPr="001E302C">
        <w:rPr>
          <w:b/>
          <w:sz w:val="24"/>
          <w:lang w:val="en-US"/>
        </w:rPr>
        <w:t>Lb_len</w:t>
      </w:r>
      <w:proofErr w:type="spellEnd"/>
      <w:r w:rsidRPr="001E302C">
        <w:rPr>
          <w:b/>
          <w:sz w:val="24"/>
          <w:lang w:val="en-US"/>
        </w:rPr>
        <w:t>)</w:t>
      </w:r>
    </w:p>
    <w:p w14:paraId="21DB8A6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E5A82E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(La,</w:t>
      </w:r>
      <w:proofErr w:type="spellStart"/>
      <w:r w:rsidRPr="001E302C">
        <w:rPr>
          <w:b/>
          <w:sz w:val="24"/>
          <w:lang w:val="en-US"/>
        </w:rPr>
        <w:t>i</w:t>
      </w:r>
      <w:proofErr w:type="spellEnd"/>
      <w:r w:rsidRPr="001E302C">
        <w:rPr>
          <w:b/>
          <w:sz w:val="24"/>
          <w:lang w:val="en-US"/>
        </w:rPr>
        <w:t>,&amp;</w:t>
      </w:r>
      <w:proofErr w:type="spellStart"/>
      <w:r w:rsidRPr="001E302C">
        <w:rPr>
          <w:b/>
          <w:sz w:val="24"/>
          <w:lang w:val="en-US"/>
        </w:rPr>
        <w:t>ac,&amp;ae</w:t>
      </w:r>
      <w:proofErr w:type="spellEnd"/>
      <w:r w:rsidRPr="001E302C">
        <w:rPr>
          <w:b/>
          <w:sz w:val="24"/>
          <w:lang w:val="en-US"/>
        </w:rPr>
        <w:t>);</w:t>
      </w:r>
    </w:p>
    <w:p w14:paraId="715C320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(Lb,j,&amp;</w:t>
      </w:r>
      <w:proofErr w:type="spellStart"/>
      <w:r w:rsidRPr="001E302C">
        <w:rPr>
          <w:b/>
          <w:sz w:val="24"/>
          <w:lang w:val="en-US"/>
        </w:rPr>
        <w:t>bc</w:t>
      </w:r>
      <w:proofErr w:type="spellEnd"/>
      <w:r w:rsidRPr="001E302C">
        <w:rPr>
          <w:b/>
          <w:sz w:val="24"/>
          <w:lang w:val="en-US"/>
        </w:rPr>
        <w:t>,&amp;be);</w:t>
      </w:r>
    </w:p>
    <w:p w14:paraId="78F72DC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if(ae&lt;be)</w:t>
      </w:r>
    </w:p>
    <w:p w14:paraId="3DA4D86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80FCE6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k,ac,ae</w:t>
      </w:r>
      <w:proofErr w:type="spellEnd"/>
      <w:r w:rsidRPr="001E302C">
        <w:rPr>
          <w:b/>
          <w:sz w:val="24"/>
          <w:lang w:val="en-US"/>
        </w:rPr>
        <w:t>);</w:t>
      </w:r>
    </w:p>
    <w:p w14:paraId="116E021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w:t>
      </w:r>
      <w:proofErr w:type="spellEnd"/>
      <w:r w:rsidRPr="001E302C">
        <w:rPr>
          <w:b/>
          <w:sz w:val="24"/>
          <w:lang w:val="en-US"/>
        </w:rPr>
        <w:t>;</w:t>
      </w:r>
    </w:p>
    <w:p w14:paraId="4453CB1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5DA3A9F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else if(ae&gt;be)</w:t>
      </w:r>
    </w:p>
    <w:p w14:paraId="6ABC5CC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5740BF7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k,op</w:t>
      </w:r>
      <w:proofErr w:type="spellEnd"/>
      <w:r w:rsidRPr="001E302C">
        <w:rPr>
          <w:b/>
          <w:sz w:val="24"/>
          <w:lang w:val="en-US"/>
        </w:rPr>
        <w:t>*</w:t>
      </w:r>
      <w:proofErr w:type="spellStart"/>
      <w:r w:rsidRPr="001E302C">
        <w:rPr>
          <w:b/>
          <w:sz w:val="24"/>
          <w:lang w:val="en-US"/>
        </w:rPr>
        <w:t>bc,be</w:t>
      </w:r>
      <w:proofErr w:type="spellEnd"/>
      <w:r w:rsidRPr="001E302C">
        <w:rPr>
          <w:b/>
          <w:sz w:val="24"/>
          <w:lang w:val="en-US"/>
        </w:rPr>
        <w:t>);</w:t>
      </w:r>
    </w:p>
    <w:p w14:paraId="69FD613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++j;</w:t>
      </w:r>
    </w:p>
    <w:p w14:paraId="38883F6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5DF5D90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else</w:t>
      </w:r>
    </w:p>
    <w:p w14:paraId="3B94476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4284DE9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if(</w:t>
      </w:r>
      <w:proofErr w:type="spellStart"/>
      <w:r w:rsidRPr="001E302C">
        <w:rPr>
          <w:b/>
          <w:sz w:val="24"/>
          <w:lang w:val="en-US"/>
        </w:rPr>
        <w:t>ac+op</w:t>
      </w:r>
      <w:proofErr w:type="spellEnd"/>
      <w:r w:rsidRPr="001E302C">
        <w:rPr>
          <w:b/>
          <w:sz w:val="24"/>
          <w:lang w:val="en-US"/>
        </w:rPr>
        <w:t>*</w:t>
      </w:r>
      <w:proofErr w:type="spellStart"/>
      <w:r w:rsidRPr="001E302C">
        <w:rPr>
          <w:b/>
          <w:sz w:val="24"/>
          <w:lang w:val="en-US"/>
        </w:rPr>
        <w:t>bc</w:t>
      </w:r>
      <w:proofErr w:type="spellEnd"/>
      <w:r w:rsidRPr="001E302C">
        <w:rPr>
          <w:b/>
          <w:sz w:val="24"/>
          <w:lang w:val="en-US"/>
        </w:rPr>
        <w:t>!=0)</w:t>
      </w:r>
    </w:p>
    <w:p w14:paraId="7E5B1C7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k,ac+op</w:t>
      </w:r>
      <w:proofErr w:type="spellEnd"/>
      <w:r w:rsidRPr="001E302C">
        <w:rPr>
          <w:b/>
          <w:sz w:val="24"/>
          <w:lang w:val="en-US"/>
        </w:rPr>
        <w:t>*</w:t>
      </w:r>
      <w:proofErr w:type="spellStart"/>
      <w:r w:rsidRPr="001E302C">
        <w:rPr>
          <w:b/>
          <w:sz w:val="24"/>
          <w:lang w:val="en-US"/>
        </w:rPr>
        <w:t>bc,ae</w:t>
      </w:r>
      <w:proofErr w:type="spellEnd"/>
      <w:r w:rsidRPr="001E302C">
        <w:rPr>
          <w:b/>
          <w:sz w:val="24"/>
          <w:lang w:val="en-US"/>
        </w:rPr>
        <w:t>);</w:t>
      </w:r>
    </w:p>
    <w:p w14:paraId="085FFF7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w:t>
      </w:r>
      <w:proofErr w:type="spellEnd"/>
      <w:r w:rsidRPr="001E302C">
        <w:rPr>
          <w:b/>
          <w:sz w:val="24"/>
          <w:lang w:val="en-US"/>
        </w:rPr>
        <w:t>,++j;</w:t>
      </w:r>
    </w:p>
    <w:p w14:paraId="65D9146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53F1BEB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C2F3F6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w:t>
      </w:r>
      <w:proofErr w:type="spellStart"/>
      <w:r w:rsidRPr="001E302C">
        <w:rPr>
          <w:b/>
          <w:sz w:val="24"/>
          <w:lang w:val="en-US"/>
        </w:rPr>
        <w:t>i</w:t>
      </w:r>
      <w:proofErr w:type="spellEnd"/>
      <w:r w:rsidRPr="001E302C">
        <w:rPr>
          <w:b/>
          <w:sz w:val="24"/>
          <w:lang w:val="en-US"/>
        </w:rPr>
        <w:t>&lt;=</w:t>
      </w:r>
      <w:proofErr w:type="spellStart"/>
      <w:r w:rsidRPr="001E302C">
        <w:rPr>
          <w:b/>
          <w:sz w:val="24"/>
          <w:lang w:val="en-US"/>
        </w:rPr>
        <w:t>La_len</w:t>
      </w:r>
      <w:proofErr w:type="spellEnd"/>
      <w:r w:rsidRPr="001E302C">
        <w:rPr>
          <w:b/>
          <w:sz w:val="24"/>
          <w:lang w:val="en-US"/>
        </w:rPr>
        <w:t>)</w:t>
      </w:r>
    </w:p>
    <w:p w14:paraId="3B9F93EE"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3FAD8B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La,i</w:t>
      </w:r>
      <w:proofErr w:type="spellEnd"/>
      <w:r w:rsidRPr="001E302C">
        <w:rPr>
          <w:b/>
          <w:sz w:val="24"/>
          <w:lang w:val="en-US"/>
        </w:rPr>
        <w:t>++,&amp;</w:t>
      </w:r>
      <w:proofErr w:type="spellStart"/>
      <w:r w:rsidRPr="001E302C">
        <w:rPr>
          <w:b/>
          <w:sz w:val="24"/>
          <w:lang w:val="en-US"/>
        </w:rPr>
        <w:t>ac,&amp;ae</w:t>
      </w:r>
      <w:proofErr w:type="spellEnd"/>
      <w:r w:rsidRPr="001E302C">
        <w:rPr>
          <w:b/>
          <w:sz w:val="24"/>
          <w:lang w:val="en-US"/>
        </w:rPr>
        <w:t>);</w:t>
      </w:r>
    </w:p>
    <w:p w14:paraId="7958DAB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k,ac,ae</w:t>
      </w:r>
      <w:proofErr w:type="spellEnd"/>
      <w:r w:rsidRPr="001E302C">
        <w:rPr>
          <w:b/>
          <w:sz w:val="24"/>
          <w:lang w:val="en-US"/>
        </w:rPr>
        <w:t>);</w:t>
      </w:r>
    </w:p>
    <w:p w14:paraId="60CB909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7C7709A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while(j&lt;=</w:t>
      </w:r>
      <w:proofErr w:type="spellStart"/>
      <w:r w:rsidRPr="001E302C">
        <w:rPr>
          <w:b/>
          <w:sz w:val="24"/>
          <w:lang w:val="en-US"/>
        </w:rPr>
        <w:t>Lb_len</w:t>
      </w:r>
      <w:proofErr w:type="spellEnd"/>
      <w:r w:rsidRPr="001E302C">
        <w:rPr>
          <w:b/>
          <w:sz w:val="24"/>
          <w:lang w:val="en-US"/>
        </w:rPr>
        <w:t>)</w:t>
      </w:r>
    </w:p>
    <w:p w14:paraId="7DB973B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4E9890F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GetElem</w:t>
      </w:r>
      <w:proofErr w:type="spellEnd"/>
      <w:r w:rsidRPr="001E302C">
        <w:rPr>
          <w:b/>
          <w:sz w:val="24"/>
          <w:lang w:val="en-US"/>
        </w:rPr>
        <w:t>(</w:t>
      </w:r>
      <w:proofErr w:type="spellStart"/>
      <w:r w:rsidRPr="001E302C">
        <w:rPr>
          <w:b/>
          <w:sz w:val="24"/>
          <w:lang w:val="en-US"/>
        </w:rPr>
        <w:t>Lb,j</w:t>
      </w:r>
      <w:proofErr w:type="spellEnd"/>
      <w:r w:rsidRPr="001E302C">
        <w:rPr>
          <w:b/>
          <w:sz w:val="24"/>
          <w:lang w:val="en-US"/>
        </w:rPr>
        <w:t>++,&amp;</w:t>
      </w:r>
      <w:proofErr w:type="spellStart"/>
      <w:r w:rsidRPr="001E302C">
        <w:rPr>
          <w:b/>
          <w:sz w:val="24"/>
          <w:lang w:val="en-US"/>
        </w:rPr>
        <w:t>bc</w:t>
      </w:r>
      <w:proofErr w:type="spellEnd"/>
      <w:r w:rsidRPr="001E302C">
        <w:rPr>
          <w:b/>
          <w:sz w:val="24"/>
          <w:lang w:val="en-US"/>
        </w:rPr>
        <w:t>,&amp;be);</w:t>
      </w:r>
    </w:p>
    <w:p w14:paraId="4DFD2B3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(Lc,++</w:t>
      </w:r>
      <w:proofErr w:type="spellStart"/>
      <w:r w:rsidRPr="001E302C">
        <w:rPr>
          <w:b/>
          <w:sz w:val="24"/>
          <w:lang w:val="en-US"/>
        </w:rPr>
        <w:t>k,op</w:t>
      </w:r>
      <w:proofErr w:type="spellEnd"/>
      <w:r w:rsidRPr="001E302C">
        <w:rPr>
          <w:b/>
          <w:sz w:val="24"/>
          <w:lang w:val="en-US"/>
        </w:rPr>
        <w:t>*</w:t>
      </w:r>
      <w:proofErr w:type="spellStart"/>
      <w:r w:rsidRPr="001E302C">
        <w:rPr>
          <w:b/>
          <w:sz w:val="24"/>
          <w:lang w:val="en-US"/>
        </w:rPr>
        <w:t>bc,be</w:t>
      </w:r>
      <w:proofErr w:type="spellEnd"/>
      <w:r w:rsidRPr="001E302C">
        <w:rPr>
          <w:b/>
          <w:sz w:val="24"/>
          <w:lang w:val="en-US"/>
        </w:rPr>
        <w:t>);</w:t>
      </w:r>
    </w:p>
    <w:p w14:paraId="046FC9A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4F96E78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6B3BF45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input(List *L)</w:t>
      </w:r>
    </w:p>
    <w:p w14:paraId="7618809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250A37D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InitList</w:t>
      </w:r>
      <w:proofErr w:type="spellEnd"/>
      <w:r w:rsidRPr="001E302C">
        <w:rPr>
          <w:b/>
          <w:sz w:val="24"/>
          <w:lang w:val="en-US"/>
        </w:rPr>
        <w:t>(L);</w:t>
      </w:r>
    </w:p>
    <w:p w14:paraId="140CE6E2" w14:textId="77777777" w:rsidR="001E302C" w:rsidRPr="001E302C" w:rsidRDefault="001E302C" w:rsidP="001E302C">
      <w:pPr>
        <w:pStyle w:val="a4"/>
        <w:tabs>
          <w:tab w:val="left" w:pos="544"/>
          <w:tab w:val="left" w:pos="545"/>
        </w:tabs>
        <w:spacing w:before="160"/>
        <w:ind w:left="544"/>
        <w:rPr>
          <w:b/>
          <w:sz w:val="24"/>
        </w:rPr>
      </w:pPr>
      <w:r w:rsidRPr="001E302C">
        <w:rPr>
          <w:b/>
          <w:sz w:val="24"/>
          <w:lang w:val="en-US"/>
        </w:rPr>
        <w:t xml:space="preserve">    </w:t>
      </w:r>
      <w:r w:rsidRPr="001E302C">
        <w:rPr>
          <w:b/>
          <w:sz w:val="24"/>
        </w:rPr>
        <w:t>printf("请输入单项式个数：\n");</w:t>
      </w:r>
    </w:p>
    <w:p w14:paraId="4E02334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rPr>
        <w:t xml:space="preserve">    </w:t>
      </w:r>
      <w:r w:rsidRPr="001E302C">
        <w:rPr>
          <w:b/>
          <w:sz w:val="24"/>
          <w:lang w:val="en-US"/>
        </w:rPr>
        <w:t>int n;</w:t>
      </w:r>
    </w:p>
    <w:p w14:paraId="4576406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scanf</w:t>
      </w:r>
      <w:proofErr w:type="spellEnd"/>
      <w:r w:rsidRPr="001E302C">
        <w:rPr>
          <w:b/>
          <w:sz w:val="24"/>
          <w:lang w:val="en-US"/>
        </w:rPr>
        <w:t>("%</w:t>
      </w:r>
      <w:proofErr w:type="spellStart"/>
      <w:r w:rsidRPr="001E302C">
        <w:rPr>
          <w:b/>
          <w:sz w:val="24"/>
          <w:lang w:val="en-US"/>
        </w:rPr>
        <w:t>d",&amp;n</w:t>
      </w:r>
      <w:proofErr w:type="spellEnd"/>
      <w:r w:rsidRPr="001E302C">
        <w:rPr>
          <w:b/>
          <w:sz w:val="24"/>
          <w:lang w:val="en-US"/>
        </w:rPr>
        <w:t>);</w:t>
      </w:r>
    </w:p>
    <w:p w14:paraId="64926552" w14:textId="77777777" w:rsidR="001E302C" w:rsidRPr="001E302C" w:rsidRDefault="001E302C" w:rsidP="001E302C">
      <w:pPr>
        <w:pStyle w:val="a4"/>
        <w:tabs>
          <w:tab w:val="left" w:pos="544"/>
          <w:tab w:val="left" w:pos="545"/>
        </w:tabs>
        <w:spacing w:before="160"/>
        <w:ind w:left="544"/>
        <w:rPr>
          <w:b/>
          <w:sz w:val="24"/>
        </w:rPr>
      </w:pPr>
      <w:r w:rsidRPr="001E302C">
        <w:rPr>
          <w:b/>
          <w:sz w:val="24"/>
          <w:lang w:val="en-US"/>
        </w:rPr>
        <w:t xml:space="preserve">    </w:t>
      </w:r>
      <w:r w:rsidRPr="001E302C">
        <w:rPr>
          <w:b/>
          <w:sz w:val="24"/>
        </w:rPr>
        <w:t>printf("请按照指数递增输入单项式：\n");</w:t>
      </w:r>
    </w:p>
    <w:p w14:paraId="5F45DED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rPr>
        <w:t xml:space="preserve">    </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c,e</w:t>
      </w:r>
      <w:proofErr w:type="spellEnd"/>
      <w:r w:rsidRPr="001E302C">
        <w:rPr>
          <w:b/>
          <w:sz w:val="24"/>
          <w:lang w:val="en-US"/>
        </w:rPr>
        <w:t>;</w:t>
      </w:r>
    </w:p>
    <w:p w14:paraId="1681E493"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for(int </w:t>
      </w:r>
      <w:proofErr w:type="spellStart"/>
      <w:r w:rsidRPr="001E302C">
        <w:rPr>
          <w:b/>
          <w:sz w:val="24"/>
          <w:lang w:val="en-US"/>
        </w:rPr>
        <w:t>i</w:t>
      </w:r>
      <w:proofErr w:type="spellEnd"/>
      <w:r w:rsidRPr="001E302C">
        <w:rPr>
          <w:b/>
          <w:sz w:val="24"/>
          <w:lang w:val="en-US"/>
        </w:rPr>
        <w:t>=1;i&lt;=n;++</w:t>
      </w:r>
      <w:proofErr w:type="spellStart"/>
      <w:r w:rsidRPr="001E302C">
        <w:rPr>
          <w:b/>
          <w:sz w:val="24"/>
          <w:lang w:val="en-US"/>
        </w:rPr>
        <w:t>i</w:t>
      </w:r>
      <w:proofErr w:type="spellEnd"/>
      <w:r w:rsidRPr="001E302C">
        <w:rPr>
          <w:b/>
          <w:sz w:val="24"/>
          <w:lang w:val="en-US"/>
        </w:rPr>
        <w:t>)</w:t>
      </w:r>
    </w:p>
    <w:p w14:paraId="102A9D6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4DE5C652"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scanf</w:t>
      </w:r>
      <w:proofErr w:type="spellEnd"/>
      <w:r w:rsidRPr="001E302C">
        <w:rPr>
          <w:b/>
          <w:sz w:val="24"/>
          <w:lang w:val="en-US"/>
        </w:rPr>
        <w:t>("%d %</w:t>
      </w:r>
      <w:proofErr w:type="spellStart"/>
      <w:r w:rsidRPr="001E302C">
        <w:rPr>
          <w:b/>
          <w:sz w:val="24"/>
          <w:lang w:val="en-US"/>
        </w:rPr>
        <w:t>d",&amp;c,&amp;e</w:t>
      </w:r>
      <w:proofErr w:type="spellEnd"/>
      <w:r w:rsidRPr="001E302C">
        <w:rPr>
          <w:b/>
          <w:sz w:val="24"/>
          <w:lang w:val="en-US"/>
        </w:rPr>
        <w:t>);</w:t>
      </w:r>
    </w:p>
    <w:p w14:paraId="02F61754"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ListInsert</w:t>
      </w:r>
      <w:proofErr w:type="spellEnd"/>
      <w:r w:rsidRPr="001E302C">
        <w:rPr>
          <w:b/>
          <w:sz w:val="24"/>
          <w:lang w:val="en-US"/>
        </w:rPr>
        <w:t>(</w:t>
      </w:r>
      <w:proofErr w:type="spellStart"/>
      <w:r w:rsidRPr="001E302C">
        <w:rPr>
          <w:b/>
          <w:sz w:val="24"/>
          <w:lang w:val="en-US"/>
        </w:rPr>
        <w:t>L,i,c,e</w:t>
      </w:r>
      <w:proofErr w:type="spellEnd"/>
      <w:r w:rsidRPr="001E302C">
        <w:rPr>
          <w:b/>
          <w:sz w:val="24"/>
          <w:lang w:val="en-US"/>
        </w:rPr>
        <w:t>);</w:t>
      </w:r>
    </w:p>
    <w:p w14:paraId="35E9955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
    <w:p w14:paraId="5D12B0F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311C422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void output(List L)</w:t>
      </w:r>
    </w:p>
    <w:p w14:paraId="2422E27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69575C6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lastRenderedPageBreak/>
        <w:t xml:space="preserve">    for(List p=L-&gt;</w:t>
      </w:r>
      <w:proofErr w:type="spellStart"/>
      <w:r w:rsidRPr="001E302C">
        <w:rPr>
          <w:b/>
          <w:sz w:val="24"/>
          <w:lang w:val="en-US"/>
        </w:rPr>
        <w:t>next;p</w:t>
      </w:r>
      <w:proofErr w:type="spellEnd"/>
      <w:r w:rsidRPr="001E302C">
        <w:rPr>
          <w:b/>
          <w:sz w:val="24"/>
          <w:lang w:val="en-US"/>
        </w:rPr>
        <w:t>!=</w:t>
      </w:r>
      <w:proofErr w:type="spellStart"/>
      <w:r w:rsidRPr="001E302C">
        <w:rPr>
          <w:b/>
          <w:sz w:val="24"/>
          <w:lang w:val="en-US"/>
        </w:rPr>
        <w:t>NULL;p</w:t>
      </w:r>
      <w:proofErr w:type="spellEnd"/>
      <w:r w:rsidRPr="001E302C">
        <w:rPr>
          <w:b/>
          <w:sz w:val="24"/>
          <w:lang w:val="en-US"/>
        </w:rPr>
        <w:t>=p-&gt;next)</w:t>
      </w:r>
    </w:p>
    <w:p w14:paraId="577FCAF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printf</w:t>
      </w:r>
      <w:proofErr w:type="spellEnd"/>
      <w:r w:rsidRPr="001E302C">
        <w:rPr>
          <w:b/>
          <w:sz w:val="24"/>
          <w:lang w:val="en-US"/>
        </w:rPr>
        <w:t>("%d %</w:t>
      </w:r>
      <w:proofErr w:type="spellStart"/>
      <w:r w:rsidRPr="001E302C">
        <w:rPr>
          <w:b/>
          <w:sz w:val="24"/>
          <w:lang w:val="en-US"/>
        </w:rPr>
        <w:t>d,",p</w:t>
      </w:r>
      <w:proofErr w:type="spellEnd"/>
      <w:r w:rsidRPr="001E302C">
        <w:rPr>
          <w:b/>
          <w:sz w:val="24"/>
          <w:lang w:val="en-US"/>
        </w:rPr>
        <w:t>-&gt;</w:t>
      </w:r>
      <w:proofErr w:type="spellStart"/>
      <w:r w:rsidRPr="001E302C">
        <w:rPr>
          <w:b/>
          <w:sz w:val="24"/>
          <w:lang w:val="en-US"/>
        </w:rPr>
        <w:t>coefficient,p</w:t>
      </w:r>
      <w:proofErr w:type="spellEnd"/>
      <w:r w:rsidRPr="001E302C">
        <w:rPr>
          <w:b/>
          <w:sz w:val="24"/>
          <w:lang w:val="en-US"/>
        </w:rPr>
        <w:t>-&gt;exponent);</w:t>
      </w:r>
    </w:p>
    <w:p w14:paraId="5C99EB0D"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putchar</w:t>
      </w:r>
      <w:proofErr w:type="spellEnd"/>
      <w:r w:rsidRPr="001E302C">
        <w:rPr>
          <w:b/>
          <w:sz w:val="24"/>
          <w:lang w:val="en-US"/>
        </w:rPr>
        <w:t>('\n');</w:t>
      </w:r>
    </w:p>
    <w:p w14:paraId="17DB279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D8AABD7" w14:textId="77777777" w:rsidR="001E302C" w:rsidRPr="001E302C" w:rsidRDefault="001E302C" w:rsidP="001E302C">
      <w:pPr>
        <w:pStyle w:val="a4"/>
        <w:tabs>
          <w:tab w:val="left" w:pos="544"/>
          <w:tab w:val="left" w:pos="545"/>
        </w:tabs>
        <w:spacing w:before="160"/>
        <w:ind w:left="544"/>
        <w:rPr>
          <w:b/>
          <w:sz w:val="24"/>
          <w:lang w:val="en-US"/>
        </w:rPr>
      </w:pPr>
      <w:proofErr w:type="spellStart"/>
      <w:r w:rsidRPr="001E302C">
        <w:rPr>
          <w:b/>
          <w:sz w:val="24"/>
          <w:lang w:val="en-US"/>
        </w:rPr>
        <w:t>ElementType</w:t>
      </w:r>
      <w:proofErr w:type="spellEnd"/>
      <w:r w:rsidRPr="001E302C">
        <w:rPr>
          <w:b/>
          <w:sz w:val="24"/>
          <w:lang w:val="en-US"/>
        </w:rPr>
        <w:t xml:space="preserve"> calculation(List </w:t>
      </w:r>
      <w:proofErr w:type="spellStart"/>
      <w:r w:rsidRPr="001E302C">
        <w:rPr>
          <w:b/>
          <w:sz w:val="24"/>
          <w:lang w:val="en-US"/>
        </w:rPr>
        <w:t>L,ElementType</w:t>
      </w:r>
      <w:proofErr w:type="spellEnd"/>
      <w:r w:rsidRPr="001E302C">
        <w:rPr>
          <w:b/>
          <w:sz w:val="24"/>
          <w:lang w:val="en-US"/>
        </w:rPr>
        <w:t xml:space="preserve"> x)</w:t>
      </w:r>
    </w:p>
    <w:p w14:paraId="5BEF24BB"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0060FAAC"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ElementType</w:t>
      </w:r>
      <w:proofErr w:type="spellEnd"/>
      <w:r w:rsidRPr="001E302C">
        <w:rPr>
          <w:b/>
          <w:sz w:val="24"/>
          <w:lang w:val="en-US"/>
        </w:rPr>
        <w:t xml:space="preserve"> </w:t>
      </w:r>
      <w:proofErr w:type="spellStart"/>
      <w:r w:rsidRPr="001E302C">
        <w:rPr>
          <w:b/>
          <w:sz w:val="24"/>
          <w:lang w:val="en-US"/>
        </w:rPr>
        <w:t>ans</w:t>
      </w:r>
      <w:proofErr w:type="spellEnd"/>
      <w:r w:rsidRPr="001E302C">
        <w:rPr>
          <w:b/>
          <w:sz w:val="24"/>
          <w:lang w:val="en-US"/>
        </w:rPr>
        <w:t>=0;</w:t>
      </w:r>
    </w:p>
    <w:p w14:paraId="237D38B5"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for(List p=L-&gt;</w:t>
      </w:r>
      <w:proofErr w:type="spellStart"/>
      <w:r w:rsidRPr="001E302C">
        <w:rPr>
          <w:b/>
          <w:sz w:val="24"/>
          <w:lang w:val="en-US"/>
        </w:rPr>
        <w:t>next;p</w:t>
      </w:r>
      <w:proofErr w:type="spellEnd"/>
      <w:r w:rsidRPr="001E302C">
        <w:rPr>
          <w:b/>
          <w:sz w:val="24"/>
          <w:lang w:val="en-US"/>
        </w:rPr>
        <w:t>!=</w:t>
      </w:r>
      <w:proofErr w:type="spellStart"/>
      <w:r w:rsidRPr="001E302C">
        <w:rPr>
          <w:b/>
          <w:sz w:val="24"/>
          <w:lang w:val="en-US"/>
        </w:rPr>
        <w:t>NULL;p</w:t>
      </w:r>
      <w:proofErr w:type="spellEnd"/>
      <w:r w:rsidRPr="001E302C">
        <w:rPr>
          <w:b/>
          <w:sz w:val="24"/>
          <w:lang w:val="en-US"/>
        </w:rPr>
        <w:t>=p-&gt;next)</w:t>
      </w:r>
    </w:p>
    <w:p w14:paraId="15F52F48"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ans</w:t>
      </w:r>
      <w:proofErr w:type="spellEnd"/>
      <w:r w:rsidRPr="001E302C">
        <w:rPr>
          <w:b/>
          <w:sz w:val="24"/>
          <w:lang w:val="en-US"/>
        </w:rPr>
        <w:t>+=p-&gt;coefficient*pow(</w:t>
      </w:r>
      <w:proofErr w:type="spellStart"/>
      <w:r w:rsidRPr="001E302C">
        <w:rPr>
          <w:b/>
          <w:sz w:val="24"/>
          <w:lang w:val="en-US"/>
        </w:rPr>
        <w:t>x,p</w:t>
      </w:r>
      <w:proofErr w:type="spellEnd"/>
      <w:r w:rsidRPr="001E302C">
        <w:rPr>
          <w:b/>
          <w:sz w:val="24"/>
          <w:lang w:val="en-US"/>
        </w:rPr>
        <w:t>-&gt;exponent);</w:t>
      </w:r>
    </w:p>
    <w:p w14:paraId="7A238F8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return </w:t>
      </w:r>
      <w:proofErr w:type="spellStart"/>
      <w:r w:rsidRPr="001E302C">
        <w:rPr>
          <w:b/>
          <w:sz w:val="24"/>
          <w:lang w:val="en-US"/>
        </w:rPr>
        <w:t>ans</w:t>
      </w:r>
      <w:proofErr w:type="spellEnd"/>
      <w:r w:rsidRPr="001E302C">
        <w:rPr>
          <w:b/>
          <w:sz w:val="24"/>
          <w:lang w:val="en-US"/>
        </w:rPr>
        <w:t>;</w:t>
      </w:r>
    </w:p>
    <w:p w14:paraId="41454A7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1A4681C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int main()</w:t>
      </w:r>
    </w:p>
    <w:p w14:paraId="1DEDCB99"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w:t>
      </w:r>
    </w:p>
    <w:p w14:paraId="46A85C50"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List A,B,C;</w:t>
      </w:r>
    </w:p>
    <w:p w14:paraId="43EA3796" w14:textId="77777777" w:rsidR="001E302C" w:rsidRPr="00E72189" w:rsidRDefault="001E302C" w:rsidP="001E302C">
      <w:pPr>
        <w:pStyle w:val="a4"/>
        <w:tabs>
          <w:tab w:val="left" w:pos="544"/>
          <w:tab w:val="left" w:pos="545"/>
        </w:tabs>
        <w:spacing w:before="160"/>
        <w:ind w:left="544"/>
        <w:rPr>
          <w:b/>
          <w:sz w:val="24"/>
          <w:lang w:val="en-US"/>
        </w:rPr>
      </w:pPr>
      <w:r w:rsidRPr="001E302C">
        <w:rPr>
          <w:b/>
          <w:sz w:val="24"/>
          <w:lang w:val="en-US"/>
        </w:rPr>
        <w:t xml:space="preserve">    </w:t>
      </w:r>
      <w:r w:rsidRPr="00E72189">
        <w:rPr>
          <w:b/>
          <w:sz w:val="24"/>
          <w:lang w:val="en-US"/>
        </w:rPr>
        <w:t>int op;</w:t>
      </w:r>
    </w:p>
    <w:p w14:paraId="0B635D1F"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E72189">
        <w:rPr>
          <w:b/>
          <w:sz w:val="24"/>
          <w:lang w:val="en-US"/>
        </w:rPr>
        <w:t>ElementType</w:t>
      </w:r>
      <w:proofErr w:type="spellEnd"/>
      <w:r w:rsidRPr="00E72189">
        <w:rPr>
          <w:b/>
          <w:sz w:val="24"/>
          <w:lang w:val="en-US"/>
        </w:rPr>
        <w:t xml:space="preserve"> x;</w:t>
      </w:r>
    </w:p>
    <w:p w14:paraId="7DF829C0"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E72189">
        <w:rPr>
          <w:b/>
          <w:sz w:val="24"/>
          <w:lang w:val="en-US"/>
        </w:rPr>
        <w:t>printf</w:t>
      </w:r>
      <w:proofErr w:type="spellEnd"/>
      <w:r w:rsidRPr="00E72189">
        <w:rPr>
          <w:b/>
          <w:sz w:val="24"/>
          <w:lang w:val="en-US"/>
        </w:rPr>
        <w:t>("</w:t>
      </w:r>
      <w:r w:rsidRPr="001E302C">
        <w:rPr>
          <w:b/>
          <w:sz w:val="24"/>
        </w:rPr>
        <w:t>请输入第一个一元多项式的系数和指数</w:t>
      </w:r>
      <w:r w:rsidRPr="00E72189">
        <w:rPr>
          <w:b/>
          <w:sz w:val="24"/>
          <w:lang w:val="en-US"/>
        </w:rPr>
        <w:t>\n");</w:t>
      </w:r>
    </w:p>
    <w:p w14:paraId="3466B37F"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input(&amp;A);</w:t>
      </w:r>
    </w:p>
    <w:p w14:paraId="6300D5A4"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E72189">
        <w:rPr>
          <w:b/>
          <w:sz w:val="24"/>
          <w:lang w:val="en-US"/>
        </w:rPr>
        <w:t>printf</w:t>
      </w:r>
      <w:proofErr w:type="spellEnd"/>
      <w:r w:rsidRPr="00E72189">
        <w:rPr>
          <w:b/>
          <w:sz w:val="24"/>
          <w:lang w:val="en-US"/>
        </w:rPr>
        <w:t>("</w:t>
      </w:r>
      <w:r w:rsidRPr="001E302C">
        <w:rPr>
          <w:b/>
          <w:sz w:val="24"/>
        </w:rPr>
        <w:t>请输入第二个一元多项式的系数和指数</w:t>
      </w:r>
      <w:r w:rsidRPr="00E72189">
        <w:rPr>
          <w:b/>
          <w:sz w:val="24"/>
          <w:lang w:val="en-US"/>
        </w:rPr>
        <w:t>\n");</w:t>
      </w:r>
    </w:p>
    <w:p w14:paraId="3210F1DC"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input(&amp;B);</w:t>
      </w:r>
    </w:p>
    <w:p w14:paraId="4F1B535F"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E72189">
        <w:rPr>
          <w:b/>
          <w:sz w:val="24"/>
          <w:lang w:val="en-US"/>
        </w:rPr>
        <w:t>printf</w:t>
      </w:r>
      <w:proofErr w:type="spellEnd"/>
      <w:r w:rsidRPr="00E72189">
        <w:rPr>
          <w:b/>
          <w:sz w:val="24"/>
          <w:lang w:val="en-US"/>
        </w:rPr>
        <w:t>("</w:t>
      </w:r>
      <w:r w:rsidRPr="001E302C">
        <w:rPr>
          <w:b/>
          <w:sz w:val="24"/>
        </w:rPr>
        <w:t>请输入运算符</w:t>
      </w:r>
      <w:r w:rsidRPr="00E72189">
        <w:rPr>
          <w:b/>
          <w:sz w:val="24"/>
          <w:lang w:val="en-US"/>
        </w:rPr>
        <w:t>，1</w:t>
      </w:r>
      <w:r w:rsidRPr="001E302C">
        <w:rPr>
          <w:b/>
          <w:sz w:val="24"/>
        </w:rPr>
        <w:t>表示</w:t>
      </w:r>
      <w:r w:rsidRPr="00E72189">
        <w:rPr>
          <w:b/>
          <w:sz w:val="24"/>
          <w:lang w:val="en-US"/>
        </w:rPr>
        <w:t>+，-1</w:t>
      </w:r>
      <w:r w:rsidRPr="001E302C">
        <w:rPr>
          <w:b/>
          <w:sz w:val="24"/>
        </w:rPr>
        <w:t>表示</w:t>
      </w:r>
      <w:r w:rsidRPr="00E72189">
        <w:rPr>
          <w:b/>
          <w:sz w:val="24"/>
          <w:lang w:val="en-US"/>
        </w:rPr>
        <w:t>-\n");</w:t>
      </w:r>
    </w:p>
    <w:p w14:paraId="665A442B" w14:textId="77777777" w:rsidR="001E302C" w:rsidRPr="001E302C"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1E302C">
        <w:rPr>
          <w:b/>
          <w:sz w:val="24"/>
          <w:lang w:val="en-US"/>
        </w:rPr>
        <w:t>scanf</w:t>
      </w:r>
      <w:proofErr w:type="spellEnd"/>
      <w:r w:rsidRPr="001E302C">
        <w:rPr>
          <w:b/>
          <w:sz w:val="24"/>
          <w:lang w:val="en-US"/>
        </w:rPr>
        <w:t>("%</w:t>
      </w:r>
      <w:proofErr w:type="spellStart"/>
      <w:r w:rsidRPr="001E302C">
        <w:rPr>
          <w:b/>
          <w:sz w:val="24"/>
          <w:lang w:val="en-US"/>
        </w:rPr>
        <w:t>d",&amp;op</w:t>
      </w:r>
      <w:proofErr w:type="spellEnd"/>
      <w:r w:rsidRPr="001E302C">
        <w:rPr>
          <w:b/>
          <w:sz w:val="24"/>
          <w:lang w:val="en-US"/>
        </w:rPr>
        <w:t>);</w:t>
      </w:r>
    </w:p>
    <w:p w14:paraId="2FF60B9A"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1E302C">
        <w:rPr>
          <w:b/>
          <w:sz w:val="24"/>
          <w:lang w:val="en-US"/>
        </w:rPr>
        <w:t>MergeList</w:t>
      </w:r>
      <w:proofErr w:type="spellEnd"/>
      <w:r w:rsidRPr="001E302C">
        <w:rPr>
          <w:b/>
          <w:sz w:val="24"/>
          <w:lang w:val="en-US"/>
        </w:rPr>
        <w:t>(*A,*B,&amp;</w:t>
      </w:r>
      <w:proofErr w:type="spellStart"/>
      <w:r w:rsidRPr="001E302C">
        <w:rPr>
          <w:b/>
          <w:sz w:val="24"/>
          <w:lang w:val="en-US"/>
        </w:rPr>
        <w:t>C,op</w:t>
      </w:r>
      <w:proofErr w:type="spellEnd"/>
      <w:r w:rsidRPr="001E302C">
        <w:rPr>
          <w:b/>
          <w:sz w:val="24"/>
          <w:lang w:val="en-US"/>
        </w:rPr>
        <w:t>);</w:t>
      </w:r>
    </w:p>
    <w:p w14:paraId="0D27CE97"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 output(A);</w:t>
      </w:r>
    </w:p>
    <w:p w14:paraId="4B2D40CF"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 output(B);</w:t>
      </w:r>
    </w:p>
    <w:p w14:paraId="221C29C1" w14:textId="77777777" w:rsidR="001E302C" w:rsidRPr="001E302C" w:rsidRDefault="001E302C" w:rsidP="001E302C">
      <w:pPr>
        <w:pStyle w:val="a4"/>
        <w:tabs>
          <w:tab w:val="left" w:pos="544"/>
          <w:tab w:val="left" w:pos="545"/>
        </w:tabs>
        <w:spacing w:before="160"/>
        <w:ind w:left="544"/>
        <w:rPr>
          <w:b/>
          <w:sz w:val="24"/>
          <w:lang w:val="en-US"/>
        </w:rPr>
      </w:pPr>
      <w:r w:rsidRPr="001E302C">
        <w:rPr>
          <w:b/>
          <w:sz w:val="24"/>
          <w:lang w:val="en-US"/>
        </w:rPr>
        <w:t xml:space="preserve">    output(C);</w:t>
      </w:r>
    </w:p>
    <w:p w14:paraId="2D7AA1D0" w14:textId="77777777" w:rsidR="001E302C" w:rsidRPr="00E72189" w:rsidRDefault="001E302C" w:rsidP="001E302C">
      <w:pPr>
        <w:pStyle w:val="a4"/>
        <w:tabs>
          <w:tab w:val="left" w:pos="544"/>
          <w:tab w:val="left" w:pos="545"/>
        </w:tabs>
        <w:spacing w:before="160"/>
        <w:ind w:left="544"/>
        <w:rPr>
          <w:b/>
          <w:sz w:val="24"/>
          <w:lang w:val="en-US"/>
        </w:rPr>
      </w:pPr>
      <w:r w:rsidRPr="001E302C">
        <w:rPr>
          <w:b/>
          <w:sz w:val="24"/>
          <w:lang w:val="en-US"/>
        </w:rPr>
        <w:t xml:space="preserve">    </w:t>
      </w:r>
      <w:proofErr w:type="spellStart"/>
      <w:r w:rsidRPr="00E72189">
        <w:rPr>
          <w:b/>
          <w:sz w:val="24"/>
          <w:lang w:val="en-US"/>
        </w:rPr>
        <w:t>printf</w:t>
      </w:r>
      <w:proofErr w:type="spellEnd"/>
      <w:r w:rsidRPr="00E72189">
        <w:rPr>
          <w:b/>
          <w:sz w:val="24"/>
          <w:lang w:val="en-US"/>
        </w:rPr>
        <w:t>("</w:t>
      </w:r>
      <w:r w:rsidRPr="001E302C">
        <w:rPr>
          <w:b/>
          <w:sz w:val="24"/>
        </w:rPr>
        <w:t>请给定</w:t>
      </w:r>
      <w:r w:rsidRPr="00E72189">
        <w:rPr>
          <w:b/>
          <w:sz w:val="24"/>
          <w:lang w:val="en-US"/>
        </w:rPr>
        <w:t>x</w:t>
      </w:r>
      <w:r w:rsidRPr="001E302C">
        <w:rPr>
          <w:b/>
          <w:sz w:val="24"/>
        </w:rPr>
        <w:t>一个值</w:t>
      </w:r>
      <w:r w:rsidRPr="00E72189">
        <w:rPr>
          <w:b/>
          <w:sz w:val="24"/>
          <w:lang w:val="en-US"/>
        </w:rPr>
        <w:t>：\n");</w:t>
      </w:r>
    </w:p>
    <w:p w14:paraId="549E7417"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E72189">
        <w:rPr>
          <w:b/>
          <w:sz w:val="24"/>
          <w:lang w:val="en-US"/>
        </w:rPr>
        <w:t>scanf</w:t>
      </w:r>
      <w:proofErr w:type="spellEnd"/>
      <w:r w:rsidRPr="00E72189">
        <w:rPr>
          <w:b/>
          <w:sz w:val="24"/>
          <w:lang w:val="en-US"/>
        </w:rPr>
        <w:t>("%</w:t>
      </w:r>
      <w:proofErr w:type="spellStart"/>
      <w:r w:rsidRPr="00E72189">
        <w:rPr>
          <w:b/>
          <w:sz w:val="24"/>
          <w:lang w:val="en-US"/>
        </w:rPr>
        <w:t>d",&amp;x</w:t>
      </w:r>
      <w:proofErr w:type="spellEnd"/>
      <w:r w:rsidRPr="00E72189">
        <w:rPr>
          <w:b/>
          <w:sz w:val="24"/>
          <w:lang w:val="en-US"/>
        </w:rPr>
        <w:t>);</w:t>
      </w:r>
    </w:p>
    <w:p w14:paraId="5DD873CA" w14:textId="77777777" w:rsidR="001E302C" w:rsidRPr="00E72189" w:rsidRDefault="001E302C" w:rsidP="001E302C">
      <w:pPr>
        <w:pStyle w:val="a4"/>
        <w:tabs>
          <w:tab w:val="left" w:pos="544"/>
          <w:tab w:val="left" w:pos="545"/>
        </w:tabs>
        <w:spacing w:before="160"/>
        <w:ind w:left="544"/>
        <w:rPr>
          <w:b/>
          <w:sz w:val="24"/>
          <w:lang w:val="en-US"/>
        </w:rPr>
      </w:pPr>
      <w:r w:rsidRPr="00E72189">
        <w:rPr>
          <w:b/>
          <w:sz w:val="24"/>
          <w:lang w:val="en-US"/>
        </w:rPr>
        <w:t xml:space="preserve">    </w:t>
      </w:r>
      <w:proofErr w:type="spellStart"/>
      <w:r w:rsidRPr="00E72189">
        <w:rPr>
          <w:b/>
          <w:sz w:val="24"/>
          <w:lang w:val="en-US"/>
        </w:rPr>
        <w:t>printf</w:t>
      </w:r>
      <w:proofErr w:type="spellEnd"/>
      <w:r w:rsidRPr="00E72189">
        <w:rPr>
          <w:b/>
          <w:sz w:val="24"/>
          <w:lang w:val="en-US"/>
        </w:rPr>
        <w:t>("%d\</w:t>
      </w:r>
      <w:proofErr w:type="spellStart"/>
      <w:r w:rsidRPr="00E72189">
        <w:rPr>
          <w:b/>
          <w:sz w:val="24"/>
          <w:lang w:val="en-US"/>
        </w:rPr>
        <w:t>n",calculation</w:t>
      </w:r>
      <w:proofErr w:type="spellEnd"/>
      <w:r w:rsidRPr="00E72189">
        <w:rPr>
          <w:b/>
          <w:sz w:val="24"/>
          <w:lang w:val="en-US"/>
        </w:rPr>
        <w:t>(</w:t>
      </w:r>
      <w:proofErr w:type="spellStart"/>
      <w:r w:rsidRPr="00E72189">
        <w:rPr>
          <w:b/>
          <w:sz w:val="24"/>
          <w:lang w:val="en-US"/>
        </w:rPr>
        <w:t>C,x</w:t>
      </w:r>
      <w:proofErr w:type="spellEnd"/>
      <w:r w:rsidRPr="00E72189">
        <w:rPr>
          <w:b/>
          <w:sz w:val="24"/>
          <w:lang w:val="en-US"/>
        </w:rPr>
        <w:t>));</w:t>
      </w:r>
    </w:p>
    <w:p w14:paraId="53DEF9A1" w14:textId="77777777" w:rsidR="001E302C" w:rsidRPr="001E302C" w:rsidRDefault="001E302C" w:rsidP="001E302C">
      <w:pPr>
        <w:pStyle w:val="a4"/>
        <w:tabs>
          <w:tab w:val="left" w:pos="544"/>
          <w:tab w:val="left" w:pos="545"/>
        </w:tabs>
        <w:spacing w:before="160"/>
        <w:ind w:left="544"/>
        <w:rPr>
          <w:b/>
          <w:sz w:val="24"/>
        </w:rPr>
      </w:pPr>
      <w:r w:rsidRPr="00E72189">
        <w:rPr>
          <w:b/>
          <w:sz w:val="24"/>
          <w:lang w:val="en-US"/>
        </w:rPr>
        <w:t xml:space="preserve">    </w:t>
      </w:r>
      <w:r w:rsidRPr="001E302C">
        <w:rPr>
          <w:b/>
          <w:sz w:val="24"/>
        </w:rPr>
        <w:t>return 0;</w:t>
      </w:r>
    </w:p>
    <w:p w14:paraId="635450A4" w14:textId="32938650" w:rsidR="001E302C" w:rsidRDefault="001E302C" w:rsidP="001E302C">
      <w:pPr>
        <w:pStyle w:val="a4"/>
        <w:tabs>
          <w:tab w:val="left" w:pos="544"/>
          <w:tab w:val="left" w:pos="545"/>
        </w:tabs>
        <w:spacing w:before="160"/>
        <w:ind w:left="544" w:firstLine="0"/>
        <w:rPr>
          <w:b/>
          <w:sz w:val="24"/>
        </w:rPr>
      </w:pPr>
      <w:r w:rsidRPr="001E302C">
        <w:rPr>
          <w:b/>
          <w:sz w:val="24"/>
        </w:rPr>
        <w:t>}</w:t>
      </w:r>
    </w:p>
    <w:p w14:paraId="6094673A" w14:textId="77777777" w:rsidR="001E302C" w:rsidRDefault="001E302C" w:rsidP="001E302C">
      <w:pPr>
        <w:pStyle w:val="a4"/>
        <w:tabs>
          <w:tab w:val="left" w:pos="544"/>
          <w:tab w:val="left" w:pos="545"/>
        </w:tabs>
        <w:spacing w:before="160"/>
        <w:ind w:left="544" w:firstLine="0"/>
        <w:rPr>
          <w:b/>
          <w:sz w:val="24"/>
        </w:rPr>
      </w:pPr>
    </w:p>
    <w:p w14:paraId="08076F0F" w14:textId="77777777" w:rsidR="0078113E" w:rsidRDefault="00676627">
      <w:pPr>
        <w:pStyle w:val="a4"/>
        <w:numPr>
          <w:ilvl w:val="0"/>
          <w:numId w:val="1"/>
        </w:numPr>
        <w:tabs>
          <w:tab w:val="left" w:pos="544"/>
          <w:tab w:val="left" w:pos="545"/>
        </w:tabs>
        <w:rPr>
          <w:sz w:val="24"/>
        </w:rPr>
      </w:pPr>
      <w:r>
        <w:rPr>
          <w:sz w:val="24"/>
        </w:rPr>
        <w:lastRenderedPageBreak/>
        <w:t>实验结果测试与分析</w:t>
      </w:r>
    </w:p>
    <w:p w14:paraId="203C50A4" w14:textId="35D9596B" w:rsidR="0078113E" w:rsidRDefault="00676627">
      <w:pPr>
        <w:pStyle w:val="a4"/>
        <w:numPr>
          <w:ilvl w:val="0"/>
          <w:numId w:val="3"/>
        </w:numPr>
        <w:tabs>
          <w:tab w:val="left" w:pos="1141"/>
        </w:tabs>
        <w:spacing w:before="160"/>
        <w:rPr>
          <w:sz w:val="24"/>
        </w:rPr>
      </w:pPr>
      <w:r>
        <w:rPr>
          <w:sz w:val="24"/>
        </w:rPr>
        <w:t>用各种可能数据测试程序，取截图；</w:t>
      </w:r>
    </w:p>
    <w:p w14:paraId="6E4824AD" w14:textId="60DDA4B2" w:rsidR="0072622A" w:rsidRDefault="0072622A" w:rsidP="0072622A">
      <w:pPr>
        <w:pStyle w:val="a4"/>
        <w:tabs>
          <w:tab w:val="left" w:pos="1141"/>
        </w:tabs>
        <w:spacing w:before="160"/>
        <w:ind w:firstLine="0"/>
        <w:rPr>
          <w:sz w:val="24"/>
        </w:rPr>
      </w:pPr>
      <w:r>
        <w:rPr>
          <w:rFonts w:hint="eastAsia"/>
          <w:noProof/>
          <w:sz w:val="24"/>
        </w:rPr>
        <w:drawing>
          <wp:inline distT="0" distB="0" distL="0" distR="0" wp14:anchorId="3D18F746" wp14:editId="54B6EAA1">
            <wp:extent cx="5429250" cy="3054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3054350"/>
                    </a:xfrm>
                    <a:prstGeom prst="rect">
                      <a:avLst/>
                    </a:prstGeom>
                  </pic:spPr>
                </pic:pic>
              </a:graphicData>
            </a:graphic>
          </wp:inline>
        </w:drawing>
      </w:r>
      <w:r>
        <w:rPr>
          <w:rFonts w:hint="eastAsia"/>
          <w:noProof/>
          <w:sz w:val="24"/>
        </w:rPr>
        <w:drawing>
          <wp:inline distT="0" distB="0" distL="0" distR="0" wp14:anchorId="646B173C" wp14:editId="0853F8BC">
            <wp:extent cx="5429250" cy="3054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9250" cy="3054350"/>
                    </a:xfrm>
                    <a:prstGeom prst="rect">
                      <a:avLst/>
                    </a:prstGeom>
                  </pic:spPr>
                </pic:pic>
              </a:graphicData>
            </a:graphic>
          </wp:inline>
        </w:drawing>
      </w:r>
      <w:r>
        <w:rPr>
          <w:rFonts w:hint="eastAsia"/>
          <w:noProof/>
          <w:sz w:val="24"/>
        </w:rPr>
        <w:lastRenderedPageBreak/>
        <w:drawing>
          <wp:inline distT="0" distB="0" distL="0" distR="0" wp14:anchorId="7BF79353" wp14:editId="1879FA66">
            <wp:extent cx="5429250" cy="3054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250" cy="3054350"/>
                    </a:xfrm>
                    <a:prstGeom prst="rect">
                      <a:avLst/>
                    </a:prstGeom>
                  </pic:spPr>
                </pic:pic>
              </a:graphicData>
            </a:graphic>
          </wp:inline>
        </w:drawing>
      </w:r>
      <w:r>
        <w:rPr>
          <w:rFonts w:hint="eastAsia"/>
          <w:noProof/>
          <w:sz w:val="24"/>
        </w:rPr>
        <w:drawing>
          <wp:inline distT="0" distB="0" distL="0" distR="0" wp14:anchorId="3AF5AF3A" wp14:editId="1A87D414">
            <wp:extent cx="5429250" cy="3054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250" cy="3054350"/>
                    </a:xfrm>
                    <a:prstGeom prst="rect">
                      <a:avLst/>
                    </a:prstGeom>
                  </pic:spPr>
                </pic:pic>
              </a:graphicData>
            </a:graphic>
          </wp:inline>
        </w:drawing>
      </w:r>
      <w:r>
        <w:rPr>
          <w:rFonts w:hint="eastAsia"/>
          <w:noProof/>
          <w:sz w:val="24"/>
        </w:rPr>
        <w:drawing>
          <wp:inline distT="0" distB="0" distL="0" distR="0" wp14:anchorId="320426F1" wp14:editId="67DFBF82">
            <wp:extent cx="5429250" cy="3054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9250" cy="3054350"/>
                    </a:xfrm>
                    <a:prstGeom prst="rect">
                      <a:avLst/>
                    </a:prstGeom>
                  </pic:spPr>
                </pic:pic>
              </a:graphicData>
            </a:graphic>
          </wp:inline>
        </w:drawing>
      </w:r>
    </w:p>
    <w:p w14:paraId="44EE7447" w14:textId="0DC2B991" w:rsidR="0078113E" w:rsidRDefault="00676627">
      <w:pPr>
        <w:pStyle w:val="a4"/>
        <w:numPr>
          <w:ilvl w:val="0"/>
          <w:numId w:val="3"/>
        </w:numPr>
        <w:tabs>
          <w:tab w:val="left" w:pos="1141"/>
        </w:tabs>
        <w:rPr>
          <w:sz w:val="24"/>
        </w:rPr>
      </w:pPr>
      <w:r>
        <w:rPr>
          <w:sz w:val="24"/>
        </w:rPr>
        <w:t>对结果进行分析，说明算法的有效性。</w:t>
      </w:r>
    </w:p>
    <w:p w14:paraId="0255B344" w14:textId="5A36129C" w:rsidR="0072622A" w:rsidRDefault="0072622A" w:rsidP="0072622A">
      <w:pPr>
        <w:pStyle w:val="a4"/>
        <w:tabs>
          <w:tab w:val="left" w:pos="1141"/>
        </w:tabs>
        <w:ind w:firstLine="0"/>
        <w:rPr>
          <w:sz w:val="24"/>
        </w:rPr>
      </w:pPr>
      <w:r>
        <w:rPr>
          <w:rFonts w:hint="eastAsia"/>
          <w:sz w:val="24"/>
        </w:rPr>
        <w:lastRenderedPageBreak/>
        <w:t>均符合手动运算结果</w:t>
      </w:r>
    </w:p>
    <w:p w14:paraId="0AEF9353" w14:textId="36D03DA7" w:rsidR="0078113E" w:rsidRDefault="00676627">
      <w:pPr>
        <w:pStyle w:val="a4"/>
        <w:numPr>
          <w:ilvl w:val="0"/>
          <w:numId w:val="1"/>
        </w:numPr>
        <w:tabs>
          <w:tab w:val="left" w:pos="544"/>
          <w:tab w:val="left" w:pos="545"/>
        </w:tabs>
        <w:spacing w:before="160"/>
        <w:rPr>
          <w:b/>
          <w:sz w:val="24"/>
        </w:rPr>
      </w:pPr>
      <w:r>
        <w:rPr>
          <w:sz w:val="24"/>
        </w:rPr>
        <w:t>思考及学习心得</w:t>
      </w:r>
    </w:p>
    <w:p w14:paraId="23F38E3A" w14:textId="77777777" w:rsidR="0078113E" w:rsidRDefault="00676627">
      <w:pPr>
        <w:pStyle w:val="a4"/>
        <w:numPr>
          <w:ilvl w:val="0"/>
          <w:numId w:val="4"/>
        </w:numPr>
        <w:tabs>
          <w:tab w:val="left" w:pos="1141"/>
        </w:tabs>
        <w:rPr>
          <w:sz w:val="24"/>
        </w:rPr>
      </w:pPr>
      <w:r>
        <w:rPr>
          <w:sz w:val="24"/>
        </w:rPr>
        <w:t>描述实验过程中对此部分知识的认识；</w:t>
      </w:r>
    </w:p>
    <w:p w14:paraId="51A40DF4" w14:textId="77777777" w:rsidR="0078113E" w:rsidRDefault="00676627">
      <w:pPr>
        <w:pStyle w:val="a4"/>
        <w:numPr>
          <w:ilvl w:val="0"/>
          <w:numId w:val="4"/>
        </w:numPr>
        <w:tabs>
          <w:tab w:val="left" w:pos="1141"/>
        </w:tabs>
        <w:spacing w:before="160"/>
        <w:rPr>
          <w:sz w:val="24"/>
        </w:rPr>
      </w:pPr>
      <w:r>
        <w:rPr>
          <w:sz w:val="24"/>
        </w:rPr>
        <w:t>特别描述在学习方法上的收获及体会；</w:t>
      </w:r>
    </w:p>
    <w:p w14:paraId="1DB81D0A" w14:textId="6DD9F3C6" w:rsidR="0078113E" w:rsidRDefault="00676627">
      <w:pPr>
        <w:pStyle w:val="a4"/>
        <w:numPr>
          <w:ilvl w:val="0"/>
          <w:numId w:val="4"/>
        </w:numPr>
        <w:tabs>
          <w:tab w:val="left" w:pos="1141"/>
        </w:tabs>
        <w:rPr>
          <w:sz w:val="24"/>
        </w:rPr>
      </w:pPr>
      <w:r>
        <w:rPr>
          <w:sz w:val="24"/>
        </w:rPr>
        <w:t>针对前面的思考题内容</w:t>
      </w:r>
      <w:r>
        <w:rPr>
          <w:b/>
          <w:color w:val="00AFEF"/>
          <w:sz w:val="24"/>
        </w:rPr>
        <w:t>选择部分</w:t>
      </w:r>
      <w:r>
        <w:rPr>
          <w:sz w:val="24"/>
        </w:rPr>
        <w:t>在此回答。</w:t>
      </w:r>
    </w:p>
    <w:p w14:paraId="5D69F767" w14:textId="3F3F6828" w:rsidR="0036005F" w:rsidRDefault="002C528C" w:rsidP="0036005F">
      <w:pPr>
        <w:pStyle w:val="a4"/>
        <w:tabs>
          <w:tab w:val="left" w:pos="1141"/>
        </w:tabs>
        <w:ind w:firstLine="0"/>
        <w:rPr>
          <w:sz w:val="24"/>
        </w:rPr>
      </w:pPr>
      <w:r>
        <w:rPr>
          <w:rFonts w:hint="eastAsia"/>
          <w:sz w:val="24"/>
        </w:rPr>
        <w:t>线性表是数据结构入门，丑陋实现很简单，但是要考虑内存问题就复杂多了，时间不够，随便实现就完事了</w:t>
      </w:r>
    </w:p>
    <w:p w14:paraId="7E8B94E7" w14:textId="3A01BC62" w:rsidR="00BE1639" w:rsidRDefault="00BE1639" w:rsidP="0036005F">
      <w:pPr>
        <w:pStyle w:val="a4"/>
        <w:tabs>
          <w:tab w:val="left" w:pos="1141"/>
        </w:tabs>
        <w:ind w:firstLine="0"/>
        <w:rPr>
          <w:sz w:val="24"/>
        </w:rPr>
      </w:pPr>
      <w:r>
        <w:rPr>
          <w:rFonts w:hint="eastAsia"/>
          <w:sz w:val="24"/>
        </w:rPr>
        <w:t>大一下写过类似的，当时花了1天（好像），现在1个晚上就写完了</w:t>
      </w:r>
      <w:r w:rsidR="00496FA3">
        <w:rPr>
          <w:rFonts w:hint="eastAsia"/>
          <w:sz w:val="24"/>
        </w:rPr>
        <w:t>（熟能生巧）</w:t>
      </w:r>
    </w:p>
    <w:p w14:paraId="685D374C" w14:textId="77777777" w:rsidR="00496FA3" w:rsidRPr="00496FA3" w:rsidRDefault="00496FA3" w:rsidP="00496FA3">
      <w:pPr>
        <w:pStyle w:val="a4"/>
        <w:tabs>
          <w:tab w:val="left" w:pos="1141"/>
        </w:tabs>
        <w:rPr>
          <w:sz w:val="24"/>
          <w:lang w:val="en-US"/>
        </w:rPr>
      </w:pPr>
      <w:r w:rsidRPr="00496FA3">
        <w:rPr>
          <w:rFonts w:hint="eastAsia"/>
          <w:sz w:val="24"/>
          <w:lang w:val="en-US"/>
        </w:rPr>
        <w:t>相减同理相加，值得注意的是，在相减中要注意两个指数相同时，要注意他们两个系数相减是否为0，如果为0则不进行存储，反之建立新的结点，进行存储相减之后的系数和指数。最后输入x的值进行最后的运算并输出结果。</w:t>
      </w:r>
    </w:p>
    <w:p w14:paraId="6FA4CA33" w14:textId="77777777" w:rsidR="00496FA3" w:rsidRDefault="00496FA3" w:rsidP="0036005F">
      <w:pPr>
        <w:pStyle w:val="a4"/>
        <w:tabs>
          <w:tab w:val="left" w:pos="1141"/>
        </w:tabs>
        <w:ind w:firstLine="0"/>
        <w:rPr>
          <w:sz w:val="24"/>
        </w:rPr>
      </w:pPr>
    </w:p>
    <w:sectPr w:rsidR="00496FA3">
      <w:pgSz w:w="11910" w:h="16840"/>
      <w:pgMar w:top="146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AA094" w14:textId="77777777" w:rsidR="009F08A6" w:rsidRDefault="009F08A6">
      <w:r>
        <w:separator/>
      </w:r>
    </w:p>
  </w:endnote>
  <w:endnote w:type="continuationSeparator" w:id="0">
    <w:p w14:paraId="74E45F62" w14:textId="77777777" w:rsidR="009F08A6" w:rsidRDefault="009F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ABA0" w14:textId="77777777" w:rsidR="009F08A6" w:rsidRDefault="009F08A6">
      <w:r>
        <w:separator/>
      </w:r>
    </w:p>
  </w:footnote>
  <w:footnote w:type="continuationSeparator" w:id="0">
    <w:p w14:paraId="3440FBA5" w14:textId="77777777" w:rsidR="009F08A6" w:rsidRDefault="009F0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decimal"/>
      <w:lvlText w:val="（%1）"/>
      <w:lvlJc w:val="left"/>
      <w:pPr>
        <w:ind w:left="1141" w:hanging="601"/>
      </w:pPr>
      <w:rPr>
        <w:rFonts w:ascii="宋体" w:eastAsia="宋体" w:hAnsi="宋体" w:cs="宋体" w:hint="default"/>
        <w:spacing w:val="-2"/>
        <w:w w:val="100"/>
        <w:sz w:val="22"/>
        <w:szCs w:val="22"/>
        <w:lang w:val="zh-CN" w:eastAsia="zh-CN" w:bidi="zh-CN"/>
      </w:rPr>
    </w:lvl>
    <w:lvl w:ilvl="1">
      <w:numFmt w:val="bullet"/>
      <w:lvlText w:val="•"/>
      <w:lvlJc w:val="left"/>
      <w:pPr>
        <w:ind w:left="1880" w:hanging="601"/>
      </w:pPr>
      <w:rPr>
        <w:rFonts w:hint="default"/>
        <w:lang w:val="zh-CN" w:eastAsia="zh-CN" w:bidi="zh-CN"/>
      </w:rPr>
    </w:lvl>
    <w:lvl w:ilvl="2">
      <w:numFmt w:val="bullet"/>
      <w:lvlText w:val="•"/>
      <w:lvlJc w:val="left"/>
      <w:pPr>
        <w:ind w:left="2621" w:hanging="601"/>
      </w:pPr>
      <w:rPr>
        <w:rFonts w:hint="default"/>
        <w:lang w:val="zh-CN" w:eastAsia="zh-CN" w:bidi="zh-CN"/>
      </w:rPr>
    </w:lvl>
    <w:lvl w:ilvl="3">
      <w:numFmt w:val="bullet"/>
      <w:lvlText w:val="•"/>
      <w:lvlJc w:val="left"/>
      <w:pPr>
        <w:ind w:left="3361" w:hanging="601"/>
      </w:pPr>
      <w:rPr>
        <w:rFonts w:hint="default"/>
        <w:lang w:val="zh-CN" w:eastAsia="zh-CN" w:bidi="zh-CN"/>
      </w:rPr>
    </w:lvl>
    <w:lvl w:ilvl="4">
      <w:numFmt w:val="bullet"/>
      <w:lvlText w:val="•"/>
      <w:lvlJc w:val="left"/>
      <w:pPr>
        <w:ind w:left="4102" w:hanging="601"/>
      </w:pPr>
      <w:rPr>
        <w:rFonts w:hint="default"/>
        <w:lang w:val="zh-CN" w:eastAsia="zh-CN" w:bidi="zh-CN"/>
      </w:rPr>
    </w:lvl>
    <w:lvl w:ilvl="5">
      <w:numFmt w:val="bullet"/>
      <w:lvlText w:val="•"/>
      <w:lvlJc w:val="left"/>
      <w:pPr>
        <w:ind w:left="4843" w:hanging="601"/>
      </w:pPr>
      <w:rPr>
        <w:rFonts w:hint="default"/>
        <w:lang w:val="zh-CN" w:eastAsia="zh-CN" w:bidi="zh-CN"/>
      </w:rPr>
    </w:lvl>
    <w:lvl w:ilvl="6">
      <w:numFmt w:val="bullet"/>
      <w:lvlText w:val="•"/>
      <w:lvlJc w:val="left"/>
      <w:pPr>
        <w:ind w:left="5583" w:hanging="601"/>
      </w:pPr>
      <w:rPr>
        <w:rFonts w:hint="default"/>
        <w:lang w:val="zh-CN" w:eastAsia="zh-CN" w:bidi="zh-CN"/>
      </w:rPr>
    </w:lvl>
    <w:lvl w:ilvl="7">
      <w:numFmt w:val="bullet"/>
      <w:lvlText w:val="•"/>
      <w:lvlJc w:val="left"/>
      <w:pPr>
        <w:ind w:left="6324" w:hanging="601"/>
      </w:pPr>
      <w:rPr>
        <w:rFonts w:hint="default"/>
        <w:lang w:val="zh-CN" w:eastAsia="zh-CN" w:bidi="zh-CN"/>
      </w:rPr>
    </w:lvl>
    <w:lvl w:ilvl="8">
      <w:numFmt w:val="bullet"/>
      <w:lvlText w:val="•"/>
      <w:lvlJc w:val="left"/>
      <w:pPr>
        <w:ind w:left="7064" w:hanging="601"/>
      </w:pPr>
      <w:rPr>
        <w:rFonts w:hint="default"/>
        <w:lang w:val="zh-CN" w:eastAsia="zh-CN" w:bidi="zh-CN"/>
      </w:rPr>
    </w:lvl>
  </w:abstractNum>
  <w:abstractNum w:abstractNumId="1" w15:restartNumberingAfterBreak="0">
    <w:nsid w:val="CF092B84"/>
    <w:multiLevelType w:val="multilevel"/>
    <w:tmpl w:val="CF092B84"/>
    <w:lvl w:ilvl="0">
      <w:start w:val="1"/>
      <w:numFmt w:val="decimal"/>
      <w:lvlText w:val="（%1）"/>
      <w:lvlJc w:val="left"/>
      <w:pPr>
        <w:ind w:left="120" w:hanging="601"/>
      </w:pPr>
      <w:rPr>
        <w:rFonts w:ascii="宋体" w:eastAsia="宋体" w:hAnsi="宋体" w:cs="宋体" w:hint="default"/>
        <w:spacing w:val="-2"/>
        <w:w w:val="100"/>
        <w:sz w:val="22"/>
        <w:szCs w:val="22"/>
        <w:lang w:val="zh-CN" w:eastAsia="zh-CN" w:bidi="zh-CN"/>
      </w:rPr>
    </w:lvl>
    <w:lvl w:ilvl="1">
      <w:numFmt w:val="bullet"/>
      <w:lvlText w:val="•"/>
      <w:lvlJc w:val="left"/>
      <w:pPr>
        <w:ind w:left="962" w:hanging="601"/>
      </w:pPr>
      <w:rPr>
        <w:rFonts w:hint="default"/>
        <w:lang w:val="zh-CN" w:eastAsia="zh-CN" w:bidi="zh-CN"/>
      </w:rPr>
    </w:lvl>
    <w:lvl w:ilvl="2">
      <w:numFmt w:val="bullet"/>
      <w:lvlText w:val="•"/>
      <w:lvlJc w:val="left"/>
      <w:pPr>
        <w:ind w:left="1805" w:hanging="601"/>
      </w:pPr>
      <w:rPr>
        <w:rFonts w:hint="default"/>
        <w:lang w:val="zh-CN" w:eastAsia="zh-CN" w:bidi="zh-CN"/>
      </w:rPr>
    </w:lvl>
    <w:lvl w:ilvl="3">
      <w:numFmt w:val="bullet"/>
      <w:lvlText w:val="•"/>
      <w:lvlJc w:val="left"/>
      <w:pPr>
        <w:ind w:left="2647" w:hanging="601"/>
      </w:pPr>
      <w:rPr>
        <w:rFonts w:hint="default"/>
        <w:lang w:val="zh-CN" w:eastAsia="zh-CN" w:bidi="zh-CN"/>
      </w:rPr>
    </w:lvl>
    <w:lvl w:ilvl="4">
      <w:numFmt w:val="bullet"/>
      <w:lvlText w:val="•"/>
      <w:lvlJc w:val="left"/>
      <w:pPr>
        <w:ind w:left="3490" w:hanging="601"/>
      </w:pPr>
      <w:rPr>
        <w:rFonts w:hint="default"/>
        <w:lang w:val="zh-CN" w:eastAsia="zh-CN" w:bidi="zh-CN"/>
      </w:rPr>
    </w:lvl>
    <w:lvl w:ilvl="5">
      <w:numFmt w:val="bullet"/>
      <w:lvlText w:val="•"/>
      <w:lvlJc w:val="left"/>
      <w:pPr>
        <w:ind w:left="4333" w:hanging="601"/>
      </w:pPr>
      <w:rPr>
        <w:rFonts w:hint="default"/>
        <w:lang w:val="zh-CN" w:eastAsia="zh-CN" w:bidi="zh-CN"/>
      </w:rPr>
    </w:lvl>
    <w:lvl w:ilvl="6">
      <w:numFmt w:val="bullet"/>
      <w:lvlText w:val="•"/>
      <w:lvlJc w:val="left"/>
      <w:pPr>
        <w:ind w:left="5175" w:hanging="601"/>
      </w:pPr>
      <w:rPr>
        <w:rFonts w:hint="default"/>
        <w:lang w:val="zh-CN" w:eastAsia="zh-CN" w:bidi="zh-CN"/>
      </w:rPr>
    </w:lvl>
    <w:lvl w:ilvl="7">
      <w:numFmt w:val="bullet"/>
      <w:lvlText w:val="•"/>
      <w:lvlJc w:val="left"/>
      <w:pPr>
        <w:ind w:left="6018" w:hanging="601"/>
      </w:pPr>
      <w:rPr>
        <w:rFonts w:hint="default"/>
        <w:lang w:val="zh-CN" w:eastAsia="zh-CN" w:bidi="zh-CN"/>
      </w:rPr>
    </w:lvl>
    <w:lvl w:ilvl="8">
      <w:numFmt w:val="bullet"/>
      <w:lvlText w:val="•"/>
      <w:lvlJc w:val="left"/>
      <w:pPr>
        <w:ind w:left="6860" w:hanging="601"/>
      </w:pPr>
      <w:rPr>
        <w:rFonts w:hint="default"/>
        <w:lang w:val="zh-CN" w:eastAsia="zh-CN" w:bidi="zh-CN"/>
      </w:rPr>
    </w:lvl>
  </w:abstractNum>
  <w:abstractNum w:abstractNumId="2" w15:restartNumberingAfterBreak="0">
    <w:nsid w:val="0053208E"/>
    <w:multiLevelType w:val="multilevel"/>
    <w:tmpl w:val="0053208E"/>
    <w:lvl w:ilvl="0">
      <w:start w:val="1"/>
      <w:numFmt w:val="decimal"/>
      <w:lvlText w:val="%1."/>
      <w:lvlJc w:val="left"/>
      <w:pPr>
        <w:ind w:left="544" w:hanging="425"/>
      </w:pPr>
      <w:rPr>
        <w:rFonts w:ascii="Calibri" w:eastAsia="Calibri" w:hAnsi="Calibri" w:cs="Calibri" w:hint="default"/>
        <w:w w:val="100"/>
        <w:sz w:val="24"/>
        <w:szCs w:val="24"/>
        <w:lang w:val="zh-CN" w:eastAsia="zh-CN" w:bidi="zh-CN"/>
      </w:rPr>
    </w:lvl>
    <w:lvl w:ilvl="1">
      <w:start w:val="1"/>
      <w:numFmt w:val="decimal"/>
      <w:lvlText w:val="（%2）"/>
      <w:lvlJc w:val="left"/>
      <w:pPr>
        <w:ind w:left="1141" w:hanging="601"/>
      </w:pPr>
      <w:rPr>
        <w:rFonts w:ascii="宋体" w:eastAsia="宋体" w:hAnsi="宋体" w:cs="宋体" w:hint="default"/>
        <w:spacing w:val="-2"/>
        <w:w w:val="100"/>
        <w:sz w:val="22"/>
        <w:szCs w:val="22"/>
        <w:lang w:val="zh-CN" w:eastAsia="zh-CN" w:bidi="zh-CN"/>
      </w:rPr>
    </w:lvl>
    <w:lvl w:ilvl="2">
      <w:numFmt w:val="bullet"/>
      <w:lvlText w:val="•"/>
      <w:lvlJc w:val="left"/>
      <w:pPr>
        <w:ind w:left="1962" w:hanging="601"/>
      </w:pPr>
      <w:rPr>
        <w:rFonts w:hint="default"/>
        <w:lang w:val="zh-CN" w:eastAsia="zh-CN" w:bidi="zh-CN"/>
      </w:rPr>
    </w:lvl>
    <w:lvl w:ilvl="3">
      <w:numFmt w:val="bullet"/>
      <w:lvlText w:val="•"/>
      <w:lvlJc w:val="left"/>
      <w:pPr>
        <w:ind w:left="2785" w:hanging="601"/>
      </w:pPr>
      <w:rPr>
        <w:rFonts w:hint="default"/>
        <w:lang w:val="zh-CN" w:eastAsia="zh-CN" w:bidi="zh-CN"/>
      </w:rPr>
    </w:lvl>
    <w:lvl w:ilvl="4">
      <w:numFmt w:val="bullet"/>
      <w:lvlText w:val="•"/>
      <w:lvlJc w:val="left"/>
      <w:pPr>
        <w:ind w:left="3608" w:hanging="601"/>
      </w:pPr>
      <w:rPr>
        <w:rFonts w:hint="default"/>
        <w:lang w:val="zh-CN" w:eastAsia="zh-CN" w:bidi="zh-CN"/>
      </w:rPr>
    </w:lvl>
    <w:lvl w:ilvl="5">
      <w:numFmt w:val="bullet"/>
      <w:lvlText w:val="•"/>
      <w:lvlJc w:val="left"/>
      <w:pPr>
        <w:ind w:left="4431" w:hanging="601"/>
      </w:pPr>
      <w:rPr>
        <w:rFonts w:hint="default"/>
        <w:lang w:val="zh-CN" w:eastAsia="zh-CN" w:bidi="zh-CN"/>
      </w:rPr>
    </w:lvl>
    <w:lvl w:ilvl="6">
      <w:numFmt w:val="bullet"/>
      <w:lvlText w:val="•"/>
      <w:lvlJc w:val="left"/>
      <w:pPr>
        <w:ind w:left="5254" w:hanging="601"/>
      </w:pPr>
      <w:rPr>
        <w:rFonts w:hint="default"/>
        <w:lang w:val="zh-CN" w:eastAsia="zh-CN" w:bidi="zh-CN"/>
      </w:rPr>
    </w:lvl>
    <w:lvl w:ilvl="7">
      <w:numFmt w:val="bullet"/>
      <w:lvlText w:val="•"/>
      <w:lvlJc w:val="left"/>
      <w:pPr>
        <w:ind w:left="6077" w:hanging="601"/>
      </w:pPr>
      <w:rPr>
        <w:rFonts w:hint="default"/>
        <w:lang w:val="zh-CN" w:eastAsia="zh-CN" w:bidi="zh-CN"/>
      </w:rPr>
    </w:lvl>
    <w:lvl w:ilvl="8">
      <w:numFmt w:val="bullet"/>
      <w:lvlText w:val="•"/>
      <w:lvlJc w:val="left"/>
      <w:pPr>
        <w:ind w:left="6900" w:hanging="601"/>
      </w:pPr>
      <w:rPr>
        <w:rFonts w:hint="default"/>
        <w:lang w:val="zh-CN" w:eastAsia="zh-CN" w:bidi="zh-CN"/>
      </w:rPr>
    </w:lvl>
  </w:abstractNum>
  <w:abstractNum w:abstractNumId="3" w15:restartNumberingAfterBreak="0">
    <w:nsid w:val="59ADCABA"/>
    <w:multiLevelType w:val="multilevel"/>
    <w:tmpl w:val="59ADCABA"/>
    <w:lvl w:ilvl="0">
      <w:start w:val="1"/>
      <w:numFmt w:val="decimal"/>
      <w:lvlText w:val="（%1）"/>
      <w:lvlJc w:val="left"/>
      <w:pPr>
        <w:ind w:left="1141" w:hanging="601"/>
      </w:pPr>
      <w:rPr>
        <w:rFonts w:ascii="宋体" w:eastAsia="宋体" w:hAnsi="宋体" w:cs="宋体" w:hint="default"/>
        <w:spacing w:val="-2"/>
        <w:w w:val="100"/>
        <w:sz w:val="22"/>
        <w:szCs w:val="22"/>
        <w:lang w:val="zh-CN" w:eastAsia="zh-CN" w:bidi="zh-CN"/>
      </w:rPr>
    </w:lvl>
    <w:lvl w:ilvl="1">
      <w:numFmt w:val="bullet"/>
      <w:lvlText w:val="•"/>
      <w:lvlJc w:val="left"/>
      <w:pPr>
        <w:ind w:left="1880" w:hanging="601"/>
      </w:pPr>
      <w:rPr>
        <w:rFonts w:hint="default"/>
        <w:lang w:val="zh-CN" w:eastAsia="zh-CN" w:bidi="zh-CN"/>
      </w:rPr>
    </w:lvl>
    <w:lvl w:ilvl="2">
      <w:numFmt w:val="bullet"/>
      <w:lvlText w:val="•"/>
      <w:lvlJc w:val="left"/>
      <w:pPr>
        <w:ind w:left="2621" w:hanging="601"/>
      </w:pPr>
      <w:rPr>
        <w:rFonts w:hint="default"/>
        <w:lang w:val="zh-CN" w:eastAsia="zh-CN" w:bidi="zh-CN"/>
      </w:rPr>
    </w:lvl>
    <w:lvl w:ilvl="3">
      <w:numFmt w:val="bullet"/>
      <w:lvlText w:val="•"/>
      <w:lvlJc w:val="left"/>
      <w:pPr>
        <w:ind w:left="3361" w:hanging="601"/>
      </w:pPr>
      <w:rPr>
        <w:rFonts w:hint="default"/>
        <w:lang w:val="zh-CN" w:eastAsia="zh-CN" w:bidi="zh-CN"/>
      </w:rPr>
    </w:lvl>
    <w:lvl w:ilvl="4">
      <w:numFmt w:val="bullet"/>
      <w:lvlText w:val="•"/>
      <w:lvlJc w:val="left"/>
      <w:pPr>
        <w:ind w:left="4102" w:hanging="601"/>
      </w:pPr>
      <w:rPr>
        <w:rFonts w:hint="default"/>
        <w:lang w:val="zh-CN" w:eastAsia="zh-CN" w:bidi="zh-CN"/>
      </w:rPr>
    </w:lvl>
    <w:lvl w:ilvl="5">
      <w:numFmt w:val="bullet"/>
      <w:lvlText w:val="•"/>
      <w:lvlJc w:val="left"/>
      <w:pPr>
        <w:ind w:left="4843" w:hanging="601"/>
      </w:pPr>
      <w:rPr>
        <w:rFonts w:hint="default"/>
        <w:lang w:val="zh-CN" w:eastAsia="zh-CN" w:bidi="zh-CN"/>
      </w:rPr>
    </w:lvl>
    <w:lvl w:ilvl="6">
      <w:numFmt w:val="bullet"/>
      <w:lvlText w:val="•"/>
      <w:lvlJc w:val="left"/>
      <w:pPr>
        <w:ind w:left="5583" w:hanging="601"/>
      </w:pPr>
      <w:rPr>
        <w:rFonts w:hint="default"/>
        <w:lang w:val="zh-CN" w:eastAsia="zh-CN" w:bidi="zh-CN"/>
      </w:rPr>
    </w:lvl>
    <w:lvl w:ilvl="7">
      <w:numFmt w:val="bullet"/>
      <w:lvlText w:val="•"/>
      <w:lvlJc w:val="left"/>
      <w:pPr>
        <w:ind w:left="6324" w:hanging="601"/>
      </w:pPr>
      <w:rPr>
        <w:rFonts w:hint="default"/>
        <w:lang w:val="zh-CN" w:eastAsia="zh-CN" w:bidi="zh-CN"/>
      </w:rPr>
    </w:lvl>
    <w:lvl w:ilvl="8">
      <w:numFmt w:val="bullet"/>
      <w:lvlText w:val="•"/>
      <w:lvlJc w:val="left"/>
      <w:pPr>
        <w:ind w:left="7064" w:hanging="601"/>
      </w:pPr>
      <w:rPr>
        <w:rFonts w:hint="default"/>
        <w:lang w:val="zh-CN" w:eastAsia="zh-CN" w:bidi="zh-CN"/>
      </w:rPr>
    </w:lvl>
  </w:abstractNum>
  <w:num w:numId="1" w16cid:durableId="1782258525">
    <w:abstractNumId w:val="2"/>
  </w:num>
  <w:num w:numId="2" w16cid:durableId="1368993281">
    <w:abstractNumId w:val="1"/>
  </w:num>
  <w:num w:numId="3" w16cid:durableId="1967083222">
    <w:abstractNumId w:val="3"/>
  </w:num>
  <w:num w:numId="4" w16cid:durableId="1839076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3E"/>
    <w:rsid w:val="001357BF"/>
    <w:rsid w:val="001C3FDE"/>
    <w:rsid w:val="001E302C"/>
    <w:rsid w:val="00247318"/>
    <w:rsid w:val="002C528C"/>
    <w:rsid w:val="0036005F"/>
    <w:rsid w:val="00496FA3"/>
    <w:rsid w:val="00676627"/>
    <w:rsid w:val="0072622A"/>
    <w:rsid w:val="0078113E"/>
    <w:rsid w:val="009F08A6"/>
    <w:rsid w:val="00A3348C"/>
    <w:rsid w:val="00BE1639"/>
    <w:rsid w:val="00E11E4D"/>
    <w:rsid w:val="00E264C8"/>
    <w:rsid w:val="00E72189"/>
    <w:rsid w:val="00ED0E65"/>
    <w:rsid w:val="707C6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9964F"/>
  <w15:docId w15:val="{DD5FE7ED-9560-4F1C-923A-3DC8CA47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宋体" w:eastAsia="宋体" w:hAnsi="宋体" w:cs="宋体"/>
      <w:sz w:val="22"/>
      <w:szCs w:val="22"/>
      <w:lang w:val="zh-CN" w:bidi="zh-CN"/>
    </w:rPr>
  </w:style>
  <w:style w:type="paragraph" w:styleId="1">
    <w:name w:val="heading 1"/>
    <w:basedOn w:val="a"/>
    <w:next w:val="a"/>
    <w:uiPriority w:val="1"/>
    <w:qFormat/>
    <w:pPr>
      <w:spacing w:before="160"/>
      <w:ind w:left="540"/>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spacing w:before="161"/>
      <w:ind w:left="1141" w:hanging="601"/>
    </w:pPr>
  </w:style>
  <w:style w:type="paragraph" w:customStyle="1" w:styleId="TableParagraph">
    <w:name w:val="Table Paragraph"/>
    <w:basedOn w:val="a"/>
    <w:uiPriority w:val="1"/>
    <w:qFormat/>
    <w:rPr>
      <w:rFonts w:ascii="楷体" w:eastAsia="楷体" w:hAnsi="楷体" w:cs="楷体"/>
    </w:rPr>
  </w:style>
  <w:style w:type="paragraph" w:styleId="a5">
    <w:name w:val="Normal (Web)"/>
    <w:basedOn w:val="a"/>
    <w:uiPriority w:val="99"/>
    <w:unhideWhenUsed/>
    <w:rsid w:val="001357BF"/>
    <w:pPr>
      <w:widowControl/>
      <w:autoSpaceDE/>
      <w:autoSpaceDN/>
      <w:spacing w:before="100" w:beforeAutospacing="1" w:after="100" w:afterAutospacing="1"/>
    </w:pPr>
    <w:rPr>
      <w:sz w:val="24"/>
      <w:szCs w:val="24"/>
      <w:lang w:val="en-US" w:bidi="ar-SA"/>
    </w:rPr>
  </w:style>
  <w:style w:type="character" w:styleId="a6">
    <w:name w:val="Emphasis"/>
    <w:basedOn w:val="a0"/>
    <w:uiPriority w:val="20"/>
    <w:qFormat/>
    <w:rsid w:val="001357BF"/>
    <w:rPr>
      <w:i/>
      <w:iCs/>
    </w:rPr>
  </w:style>
  <w:style w:type="paragraph" w:styleId="a7">
    <w:name w:val="Date"/>
    <w:basedOn w:val="a"/>
    <w:next w:val="a"/>
    <w:link w:val="a8"/>
    <w:rsid w:val="00E264C8"/>
    <w:pPr>
      <w:ind w:leftChars="2500" w:left="100"/>
    </w:pPr>
  </w:style>
  <w:style w:type="character" w:customStyle="1" w:styleId="a8">
    <w:name w:val="日期 字符"/>
    <w:basedOn w:val="a0"/>
    <w:link w:val="a7"/>
    <w:rsid w:val="00E264C8"/>
    <w:rPr>
      <w:rFonts w:ascii="宋体" w:eastAsia="宋体" w:hAnsi="宋体" w:cs="宋体"/>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16916">
      <w:bodyDiv w:val="1"/>
      <w:marLeft w:val="0"/>
      <w:marRight w:val="0"/>
      <w:marTop w:val="0"/>
      <w:marBottom w:val="0"/>
      <w:divBdr>
        <w:top w:val="none" w:sz="0" w:space="0" w:color="auto"/>
        <w:left w:val="none" w:sz="0" w:space="0" w:color="auto"/>
        <w:bottom w:val="none" w:sz="0" w:space="0" w:color="auto"/>
        <w:right w:val="none" w:sz="0" w:space="0" w:color="auto"/>
      </w:divBdr>
      <w:divsChild>
        <w:div w:id="1107383115">
          <w:marLeft w:val="0"/>
          <w:marRight w:val="0"/>
          <w:marTop w:val="0"/>
          <w:marBottom w:val="0"/>
          <w:divBdr>
            <w:top w:val="none" w:sz="0" w:space="0" w:color="auto"/>
            <w:left w:val="none" w:sz="0" w:space="0" w:color="auto"/>
            <w:bottom w:val="none" w:sz="0" w:space="0" w:color="auto"/>
            <w:right w:val="none" w:sz="0" w:space="0" w:color="auto"/>
          </w:divBdr>
        </w:div>
      </w:divsChild>
    </w:div>
    <w:div w:id="400372431">
      <w:bodyDiv w:val="1"/>
      <w:marLeft w:val="0"/>
      <w:marRight w:val="0"/>
      <w:marTop w:val="0"/>
      <w:marBottom w:val="0"/>
      <w:divBdr>
        <w:top w:val="none" w:sz="0" w:space="0" w:color="auto"/>
        <w:left w:val="none" w:sz="0" w:space="0" w:color="auto"/>
        <w:bottom w:val="none" w:sz="0" w:space="0" w:color="auto"/>
        <w:right w:val="none" w:sz="0" w:space="0" w:color="auto"/>
      </w:divBdr>
      <w:divsChild>
        <w:div w:id="1544757241">
          <w:marLeft w:val="0"/>
          <w:marRight w:val="0"/>
          <w:marTop w:val="0"/>
          <w:marBottom w:val="0"/>
          <w:divBdr>
            <w:top w:val="none" w:sz="0" w:space="0" w:color="auto"/>
            <w:left w:val="none" w:sz="0" w:space="0" w:color="auto"/>
            <w:bottom w:val="none" w:sz="0" w:space="0" w:color="auto"/>
            <w:right w:val="none" w:sz="0" w:space="0" w:color="auto"/>
          </w:divBdr>
          <w:divsChild>
            <w:div w:id="854464958">
              <w:marLeft w:val="0"/>
              <w:marRight w:val="0"/>
              <w:marTop w:val="0"/>
              <w:marBottom w:val="0"/>
              <w:divBdr>
                <w:top w:val="none" w:sz="0" w:space="0" w:color="auto"/>
                <w:left w:val="none" w:sz="0" w:space="0" w:color="auto"/>
                <w:bottom w:val="none" w:sz="0" w:space="0" w:color="auto"/>
                <w:right w:val="none" w:sz="0" w:space="0" w:color="auto"/>
              </w:divBdr>
            </w:div>
            <w:div w:id="374161081">
              <w:marLeft w:val="0"/>
              <w:marRight w:val="0"/>
              <w:marTop w:val="0"/>
              <w:marBottom w:val="0"/>
              <w:divBdr>
                <w:top w:val="none" w:sz="0" w:space="0" w:color="auto"/>
                <w:left w:val="none" w:sz="0" w:space="0" w:color="auto"/>
                <w:bottom w:val="none" w:sz="0" w:space="0" w:color="auto"/>
                <w:right w:val="none" w:sz="0" w:space="0" w:color="auto"/>
              </w:divBdr>
            </w:div>
            <w:div w:id="1594778080">
              <w:marLeft w:val="0"/>
              <w:marRight w:val="0"/>
              <w:marTop w:val="0"/>
              <w:marBottom w:val="0"/>
              <w:divBdr>
                <w:top w:val="none" w:sz="0" w:space="0" w:color="auto"/>
                <w:left w:val="none" w:sz="0" w:space="0" w:color="auto"/>
                <w:bottom w:val="none" w:sz="0" w:space="0" w:color="auto"/>
                <w:right w:val="none" w:sz="0" w:space="0" w:color="auto"/>
              </w:divBdr>
            </w:div>
            <w:div w:id="2118014027">
              <w:marLeft w:val="0"/>
              <w:marRight w:val="0"/>
              <w:marTop w:val="0"/>
              <w:marBottom w:val="0"/>
              <w:divBdr>
                <w:top w:val="none" w:sz="0" w:space="0" w:color="auto"/>
                <w:left w:val="none" w:sz="0" w:space="0" w:color="auto"/>
                <w:bottom w:val="none" w:sz="0" w:space="0" w:color="auto"/>
                <w:right w:val="none" w:sz="0" w:space="0" w:color="auto"/>
              </w:divBdr>
            </w:div>
            <w:div w:id="1597902138">
              <w:marLeft w:val="0"/>
              <w:marRight w:val="0"/>
              <w:marTop w:val="0"/>
              <w:marBottom w:val="0"/>
              <w:divBdr>
                <w:top w:val="none" w:sz="0" w:space="0" w:color="auto"/>
                <w:left w:val="none" w:sz="0" w:space="0" w:color="auto"/>
                <w:bottom w:val="none" w:sz="0" w:space="0" w:color="auto"/>
                <w:right w:val="none" w:sz="0" w:space="0" w:color="auto"/>
              </w:divBdr>
            </w:div>
            <w:div w:id="1791509032">
              <w:marLeft w:val="0"/>
              <w:marRight w:val="0"/>
              <w:marTop w:val="0"/>
              <w:marBottom w:val="0"/>
              <w:divBdr>
                <w:top w:val="none" w:sz="0" w:space="0" w:color="auto"/>
                <w:left w:val="none" w:sz="0" w:space="0" w:color="auto"/>
                <w:bottom w:val="none" w:sz="0" w:space="0" w:color="auto"/>
                <w:right w:val="none" w:sz="0" w:space="0" w:color="auto"/>
              </w:divBdr>
            </w:div>
            <w:div w:id="649943417">
              <w:marLeft w:val="0"/>
              <w:marRight w:val="0"/>
              <w:marTop w:val="0"/>
              <w:marBottom w:val="0"/>
              <w:divBdr>
                <w:top w:val="none" w:sz="0" w:space="0" w:color="auto"/>
                <w:left w:val="none" w:sz="0" w:space="0" w:color="auto"/>
                <w:bottom w:val="none" w:sz="0" w:space="0" w:color="auto"/>
                <w:right w:val="none" w:sz="0" w:space="0" w:color="auto"/>
              </w:divBdr>
            </w:div>
            <w:div w:id="297496627">
              <w:marLeft w:val="0"/>
              <w:marRight w:val="0"/>
              <w:marTop w:val="0"/>
              <w:marBottom w:val="0"/>
              <w:divBdr>
                <w:top w:val="none" w:sz="0" w:space="0" w:color="auto"/>
                <w:left w:val="none" w:sz="0" w:space="0" w:color="auto"/>
                <w:bottom w:val="none" w:sz="0" w:space="0" w:color="auto"/>
                <w:right w:val="none" w:sz="0" w:space="0" w:color="auto"/>
              </w:divBdr>
            </w:div>
            <w:div w:id="2109498479">
              <w:marLeft w:val="0"/>
              <w:marRight w:val="0"/>
              <w:marTop w:val="0"/>
              <w:marBottom w:val="0"/>
              <w:divBdr>
                <w:top w:val="none" w:sz="0" w:space="0" w:color="auto"/>
                <w:left w:val="none" w:sz="0" w:space="0" w:color="auto"/>
                <w:bottom w:val="none" w:sz="0" w:space="0" w:color="auto"/>
                <w:right w:val="none" w:sz="0" w:space="0" w:color="auto"/>
              </w:divBdr>
            </w:div>
            <w:div w:id="782308127">
              <w:marLeft w:val="0"/>
              <w:marRight w:val="0"/>
              <w:marTop w:val="0"/>
              <w:marBottom w:val="0"/>
              <w:divBdr>
                <w:top w:val="none" w:sz="0" w:space="0" w:color="auto"/>
                <w:left w:val="none" w:sz="0" w:space="0" w:color="auto"/>
                <w:bottom w:val="none" w:sz="0" w:space="0" w:color="auto"/>
                <w:right w:val="none" w:sz="0" w:space="0" w:color="auto"/>
              </w:divBdr>
            </w:div>
            <w:div w:id="416949469">
              <w:marLeft w:val="0"/>
              <w:marRight w:val="0"/>
              <w:marTop w:val="0"/>
              <w:marBottom w:val="0"/>
              <w:divBdr>
                <w:top w:val="none" w:sz="0" w:space="0" w:color="auto"/>
                <w:left w:val="none" w:sz="0" w:space="0" w:color="auto"/>
                <w:bottom w:val="none" w:sz="0" w:space="0" w:color="auto"/>
                <w:right w:val="none" w:sz="0" w:space="0" w:color="auto"/>
              </w:divBdr>
            </w:div>
            <w:div w:id="1143079609">
              <w:marLeft w:val="0"/>
              <w:marRight w:val="0"/>
              <w:marTop w:val="0"/>
              <w:marBottom w:val="0"/>
              <w:divBdr>
                <w:top w:val="none" w:sz="0" w:space="0" w:color="auto"/>
                <w:left w:val="none" w:sz="0" w:space="0" w:color="auto"/>
                <w:bottom w:val="none" w:sz="0" w:space="0" w:color="auto"/>
                <w:right w:val="none" w:sz="0" w:space="0" w:color="auto"/>
              </w:divBdr>
            </w:div>
            <w:div w:id="128910082">
              <w:marLeft w:val="0"/>
              <w:marRight w:val="0"/>
              <w:marTop w:val="0"/>
              <w:marBottom w:val="0"/>
              <w:divBdr>
                <w:top w:val="none" w:sz="0" w:space="0" w:color="auto"/>
                <w:left w:val="none" w:sz="0" w:space="0" w:color="auto"/>
                <w:bottom w:val="none" w:sz="0" w:space="0" w:color="auto"/>
                <w:right w:val="none" w:sz="0" w:space="0" w:color="auto"/>
              </w:divBdr>
            </w:div>
            <w:div w:id="1883057952">
              <w:marLeft w:val="0"/>
              <w:marRight w:val="0"/>
              <w:marTop w:val="0"/>
              <w:marBottom w:val="0"/>
              <w:divBdr>
                <w:top w:val="none" w:sz="0" w:space="0" w:color="auto"/>
                <w:left w:val="none" w:sz="0" w:space="0" w:color="auto"/>
                <w:bottom w:val="none" w:sz="0" w:space="0" w:color="auto"/>
                <w:right w:val="none" w:sz="0" w:space="0" w:color="auto"/>
              </w:divBdr>
            </w:div>
            <w:div w:id="1820922886">
              <w:marLeft w:val="0"/>
              <w:marRight w:val="0"/>
              <w:marTop w:val="0"/>
              <w:marBottom w:val="0"/>
              <w:divBdr>
                <w:top w:val="none" w:sz="0" w:space="0" w:color="auto"/>
                <w:left w:val="none" w:sz="0" w:space="0" w:color="auto"/>
                <w:bottom w:val="none" w:sz="0" w:space="0" w:color="auto"/>
                <w:right w:val="none" w:sz="0" w:space="0" w:color="auto"/>
              </w:divBdr>
            </w:div>
            <w:div w:id="1140534160">
              <w:marLeft w:val="0"/>
              <w:marRight w:val="0"/>
              <w:marTop w:val="0"/>
              <w:marBottom w:val="0"/>
              <w:divBdr>
                <w:top w:val="none" w:sz="0" w:space="0" w:color="auto"/>
                <w:left w:val="none" w:sz="0" w:space="0" w:color="auto"/>
                <w:bottom w:val="none" w:sz="0" w:space="0" w:color="auto"/>
                <w:right w:val="none" w:sz="0" w:space="0" w:color="auto"/>
              </w:divBdr>
            </w:div>
            <w:div w:id="1093894032">
              <w:marLeft w:val="0"/>
              <w:marRight w:val="0"/>
              <w:marTop w:val="0"/>
              <w:marBottom w:val="0"/>
              <w:divBdr>
                <w:top w:val="none" w:sz="0" w:space="0" w:color="auto"/>
                <w:left w:val="none" w:sz="0" w:space="0" w:color="auto"/>
                <w:bottom w:val="none" w:sz="0" w:space="0" w:color="auto"/>
                <w:right w:val="none" w:sz="0" w:space="0" w:color="auto"/>
              </w:divBdr>
            </w:div>
            <w:div w:id="1634751087">
              <w:marLeft w:val="0"/>
              <w:marRight w:val="0"/>
              <w:marTop w:val="0"/>
              <w:marBottom w:val="0"/>
              <w:divBdr>
                <w:top w:val="none" w:sz="0" w:space="0" w:color="auto"/>
                <w:left w:val="none" w:sz="0" w:space="0" w:color="auto"/>
                <w:bottom w:val="none" w:sz="0" w:space="0" w:color="auto"/>
                <w:right w:val="none" w:sz="0" w:space="0" w:color="auto"/>
              </w:divBdr>
            </w:div>
            <w:div w:id="291912029">
              <w:marLeft w:val="0"/>
              <w:marRight w:val="0"/>
              <w:marTop w:val="0"/>
              <w:marBottom w:val="0"/>
              <w:divBdr>
                <w:top w:val="none" w:sz="0" w:space="0" w:color="auto"/>
                <w:left w:val="none" w:sz="0" w:space="0" w:color="auto"/>
                <w:bottom w:val="none" w:sz="0" w:space="0" w:color="auto"/>
                <w:right w:val="none" w:sz="0" w:space="0" w:color="auto"/>
              </w:divBdr>
            </w:div>
            <w:div w:id="763769375">
              <w:marLeft w:val="0"/>
              <w:marRight w:val="0"/>
              <w:marTop w:val="0"/>
              <w:marBottom w:val="0"/>
              <w:divBdr>
                <w:top w:val="none" w:sz="0" w:space="0" w:color="auto"/>
                <w:left w:val="none" w:sz="0" w:space="0" w:color="auto"/>
                <w:bottom w:val="none" w:sz="0" w:space="0" w:color="auto"/>
                <w:right w:val="none" w:sz="0" w:space="0" w:color="auto"/>
              </w:divBdr>
            </w:div>
            <w:div w:id="1520851528">
              <w:marLeft w:val="0"/>
              <w:marRight w:val="0"/>
              <w:marTop w:val="0"/>
              <w:marBottom w:val="0"/>
              <w:divBdr>
                <w:top w:val="none" w:sz="0" w:space="0" w:color="auto"/>
                <w:left w:val="none" w:sz="0" w:space="0" w:color="auto"/>
                <w:bottom w:val="none" w:sz="0" w:space="0" w:color="auto"/>
                <w:right w:val="none" w:sz="0" w:space="0" w:color="auto"/>
              </w:divBdr>
            </w:div>
            <w:div w:id="362243843">
              <w:marLeft w:val="0"/>
              <w:marRight w:val="0"/>
              <w:marTop w:val="0"/>
              <w:marBottom w:val="0"/>
              <w:divBdr>
                <w:top w:val="none" w:sz="0" w:space="0" w:color="auto"/>
                <w:left w:val="none" w:sz="0" w:space="0" w:color="auto"/>
                <w:bottom w:val="none" w:sz="0" w:space="0" w:color="auto"/>
                <w:right w:val="none" w:sz="0" w:space="0" w:color="auto"/>
              </w:divBdr>
            </w:div>
            <w:div w:id="268005177">
              <w:marLeft w:val="0"/>
              <w:marRight w:val="0"/>
              <w:marTop w:val="0"/>
              <w:marBottom w:val="0"/>
              <w:divBdr>
                <w:top w:val="none" w:sz="0" w:space="0" w:color="auto"/>
                <w:left w:val="none" w:sz="0" w:space="0" w:color="auto"/>
                <w:bottom w:val="none" w:sz="0" w:space="0" w:color="auto"/>
                <w:right w:val="none" w:sz="0" w:space="0" w:color="auto"/>
              </w:divBdr>
            </w:div>
            <w:div w:id="2053729407">
              <w:marLeft w:val="0"/>
              <w:marRight w:val="0"/>
              <w:marTop w:val="0"/>
              <w:marBottom w:val="0"/>
              <w:divBdr>
                <w:top w:val="none" w:sz="0" w:space="0" w:color="auto"/>
                <w:left w:val="none" w:sz="0" w:space="0" w:color="auto"/>
                <w:bottom w:val="none" w:sz="0" w:space="0" w:color="auto"/>
                <w:right w:val="none" w:sz="0" w:space="0" w:color="auto"/>
              </w:divBdr>
            </w:div>
            <w:div w:id="1509368024">
              <w:marLeft w:val="0"/>
              <w:marRight w:val="0"/>
              <w:marTop w:val="0"/>
              <w:marBottom w:val="0"/>
              <w:divBdr>
                <w:top w:val="none" w:sz="0" w:space="0" w:color="auto"/>
                <w:left w:val="none" w:sz="0" w:space="0" w:color="auto"/>
                <w:bottom w:val="none" w:sz="0" w:space="0" w:color="auto"/>
                <w:right w:val="none" w:sz="0" w:space="0" w:color="auto"/>
              </w:divBdr>
            </w:div>
            <w:div w:id="583533893">
              <w:marLeft w:val="0"/>
              <w:marRight w:val="0"/>
              <w:marTop w:val="0"/>
              <w:marBottom w:val="0"/>
              <w:divBdr>
                <w:top w:val="none" w:sz="0" w:space="0" w:color="auto"/>
                <w:left w:val="none" w:sz="0" w:space="0" w:color="auto"/>
                <w:bottom w:val="none" w:sz="0" w:space="0" w:color="auto"/>
                <w:right w:val="none" w:sz="0" w:space="0" w:color="auto"/>
              </w:divBdr>
            </w:div>
            <w:div w:id="703138079">
              <w:marLeft w:val="0"/>
              <w:marRight w:val="0"/>
              <w:marTop w:val="0"/>
              <w:marBottom w:val="0"/>
              <w:divBdr>
                <w:top w:val="none" w:sz="0" w:space="0" w:color="auto"/>
                <w:left w:val="none" w:sz="0" w:space="0" w:color="auto"/>
                <w:bottom w:val="none" w:sz="0" w:space="0" w:color="auto"/>
                <w:right w:val="none" w:sz="0" w:space="0" w:color="auto"/>
              </w:divBdr>
            </w:div>
            <w:div w:id="67701394">
              <w:marLeft w:val="0"/>
              <w:marRight w:val="0"/>
              <w:marTop w:val="0"/>
              <w:marBottom w:val="0"/>
              <w:divBdr>
                <w:top w:val="none" w:sz="0" w:space="0" w:color="auto"/>
                <w:left w:val="none" w:sz="0" w:space="0" w:color="auto"/>
                <w:bottom w:val="none" w:sz="0" w:space="0" w:color="auto"/>
                <w:right w:val="none" w:sz="0" w:space="0" w:color="auto"/>
              </w:divBdr>
            </w:div>
            <w:div w:id="2071418046">
              <w:marLeft w:val="0"/>
              <w:marRight w:val="0"/>
              <w:marTop w:val="0"/>
              <w:marBottom w:val="0"/>
              <w:divBdr>
                <w:top w:val="none" w:sz="0" w:space="0" w:color="auto"/>
                <w:left w:val="none" w:sz="0" w:space="0" w:color="auto"/>
                <w:bottom w:val="none" w:sz="0" w:space="0" w:color="auto"/>
                <w:right w:val="none" w:sz="0" w:space="0" w:color="auto"/>
              </w:divBdr>
            </w:div>
            <w:div w:id="278489844">
              <w:marLeft w:val="0"/>
              <w:marRight w:val="0"/>
              <w:marTop w:val="0"/>
              <w:marBottom w:val="0"/>
              <w:divBdr>
                <w:top w:val="none" w:sz="0" w:space="0" w:color="auto"/>
                <w:left w:val="none" w:sz="0" w:space="0" w:color="auto"/>
                <w:bottom w:val="none" w:sz="0" w:space="0" w:color="auto"/>
                <w:right w:val="none" w:sz="0" w:space="0" w:color="auto"/>
              </w:divBdr>
            </w:div>
            <w:div w:id="987706354">
              <w:marLeft w:val="0"/>
              <w:marRight w:val="0"/>
              <w:marTop w:val="0"/>
              <w:marBottom w:val="0"/>
              <w:divBdr>
                <w:top w:val="none" w:sz="0" w:space="0" w:color="auto"/>
                <w:left w:val="none" w:sz="0" w:space="0" w:color="auto"/>
                <w:bottom w:val="none" w:sz="0" w:space="0" w:color="auto"/>
                <w:right w:val="none" w:sz="0" w:space="0" w:color="auto"/>
              </w:divBdr>
            </w:div>
            <w:div w:id="1453554658">
              <w:marLeft w:val="0"/>
              <w:marRight w:val="0"/>
              <w:marTop w:val="0"/>
              <w:marBottom w:val="0"/>
              <w:divBdr>
                <w:top w:val="none" w:sz="0" w:space="0" w:color="auto"/>
                <w:left w:val="none" w:sz="0" w:space="0" w:color="auto"/>
                <w:bottom w:val="none" w:sz="0" w:space="0" w:color="auto"/>
                <w:right w:val="none" w:sz="0" w:space="0" w:color="auto"/>
              </w:divBdr>
            </w:div>
            <w:div w:id="1240675271">
              <w:marLeft w:val="0"/>
              <w:marRight w:val="0"/>
              <w:marTop w:val="0"/>
              <w:marBottom w:val="0"/>
              <w:divBdr>
                <w:top w:val="none" w:sz="0" w:space="0" w:color="auto"/>
                <w:left w:val="none" w:sz="0" w:space="0" w:color="auto"/>
                <w:bottom w:val="none" w:sz="0" w:space="0" w:color="auto"/>
                <w:right w:val="none" w:sz="0" w:space="0" w:color="auto"/>
              </w:divBdr>
            </w:div>
            <w:div w:id="1991862944">
              <w:marLeft w:val="0"/>
              <w:marRight w:val="0"/>
              <w:marTop w:val="0"/>
              <w:marBottom w:val="0"/>
              <w:divBdr>
                <w:top w:val="none" w:sz="0" w:space="0" w:color="auto"/>
                <w:left w:val="none" w:sz="0" w:space="0" w:color="auto"/>
                <w:bottom w:val="none" w:sz="0" w:space="0" w:color="auto"/>
                <w:right w:val="none" w:sz="0" w:space="0" w:color="auto"/>
              </w:divBdr>
            </w:div>
            <w:div w:id="434326690">
              <w:marLeft w:val="0"/>
              <w:marRight w:val="0"/>
              <w:marTop w:val="0"/>
              <w:marBottom w:val="0"/>
              <w:divBdr>
                <w:top w:val="none" w:sz="0" w:space="0" w:color="auto"/>
                <w:left w:val="none" w:sz="0" w:space="0" w:color="auto"/>
                <w:bottom w:val="none" w:sz="0" w:space="0" w:color="auto"/>
                <w:right w:val="none" w:sz="0" w:space="0" w:color="auto"/>
              </w:divBdr>
            </w:div>
            <w:div w:id="246042320">
              <w:marLeft w:val="0"/>
              <w:marRight w:val="0"/>
              <w:marTop w:val="0"/>
              <w:marBottom w:val="0"/>
              <w:divBdr>
                <w:top w:val="none" w:sz="0" w:space="0" w:color="auto"/>
                <w:left w:val="none" w:sz="0" w:space="0" w:color="auto"/>
                <w:bottom w:val="none" w:sz="0" w:space="0" w:color="auto"/>
                <w:right w:val="none" w:sz="0" w:space="0" w:color="auto"/>
              </w:divBdr>
            </w:div>
            <w:div w:id="639072916">
              <w:marLeft w:val="0"/>
              <w:marRight w:val="0"/>
              <w:marTop w:val="0"/>
              <w:marBottom w:val="0"/>
              <w:divBdr>
                <w:top w:val="none" w:sz="0" w:space="0" w:color="auto"/>
                <w:left w:val="none" w:sz="0" w:space="0" w:color="auto"/>
                <w:bottom w:val="none" w:sz="0" w:space="0" w:color="auto"/>
                <w:right w:val="none" w:sz="0" w:space="0" w:color="auto"/>
              </w:divBdr>
            </w:div>
            <w:div w:id="575864920">
              <w:marLeft w:val="0"/>
              <w:marRight w:val="0"/>
              <w:marTop w:val="0"/>
              <w:marBottom w:val="0"/>
              <w:divBdr>
                <w:top w:val="none" w:sz="0" w:space="0" w:color="auto"/>
                <w:left w:val="none" w:sz="0" w:space="0" w:color="auto"/>
                <w:bottom w:val="none" w:sz="0" w:space="0" w:color="auto"/>
                <w:right w:val="none" w:sz="0" w:space="0" w:color="auto"/>
              </w:divBdr>
            </w:div>
            <w:div w:id="633828434">
              <w:marLeft w:val="0"/>
              <w:marRight w:val="0"/>
              <w:marTop w:val="0"/>
              <w:marBottom w:val="0"/>
              <w:divBdr>
                <w:top w:val="none" w:sz="0" w:space="0" w:color="auto"/>
                <w:left w:val="none" w:sz="0" w:space="0" w:color="auto"/>
                <w:bottom w:val="none" w:sz="0" w:space="0" w:color="auto"/>
                <w:right w:val="none" w:sz="0" w:space="0" w:color="auto"/>
              </w:divBdr>
            </w:div>
            <w:div w:id="398288733">
              <w:marLeft w:val="0"/>
              <w:marRight w:val="0"/>
              <w:marTop w:val="0"/>
              <w:marBottom w:val="0"/>
              <w:divBdr>
                <w:top w:val="none" w:sz="0" w:space="0" w:color="auto"/>
                <w:left w:val="none" w:sz="0" w:space="0" w:color="auto"/>
                <w:bottom w:val="none" w:sz="0" w:space="0" w:color="auto"/>
                <w:right w:val="none" w:sz="0" w:space="0" w:color="auto"/>
              </w:divBdr>
            </w:div>
            <w:div w:id="2081558809">
              <w:marLeft w:val="0"/>
              <w:marRight w:val="0"/>
              <w:marTop w:val="0"/>
              <w:marBottom w:val="0"/>
              <w:divBdr>
                <w:top w:val="none" w:sz="0" w:space="0" w:color="auto"/>
                <w:left w:val="none" w:sz="0" w:space="0" w:color="auto"/>
                <w:bottom w:val="none" w:sz="0" w:space="0" w:color="auto"/>
                <w:right w:val="none" w:sz="0" w:space="0" w:color="auto"/>
              </w:divBdr>
            </w:div>
            <w:div w:id="153111919">
              <w:marLeft w:val="0"/>
              <w:marRight w:val="0"/>
              <w:marTop w:val="0"/>
              <w:marBottom w:val="0"/>
              <w:divBdr>
                <w:top w:val="none" w:sz="0" w:space="0" w:color="auto"/>
                <w:left w:val="none" w:sz="0" w:space="0" w:color="auto"/>
                <w:bottom w:val="none" w:sz="0" w:space="0" w:color="auto"/>
                <w:right w:val="none" w:sz="0" w:space="0" w:color="auto"/>
              </w:divBdr>
            </w:div>
            <w:div w:id="967860573">
              <w:marLeft w:val="0"/>
              <w:marRight w:val="0"/>
              <w:marTop w:val="0"/>
              <w:marBottom w:val="0"/>
              <w:divBdr>
                <w:top w:val="none" w:sz="0" w:space="0" w:color="auto"/>
                <w:left w:val="none" w:sz="0" w:space="0" w:color="auto"/>
                <w:bottom w:val="none" w:sz="0" w:space="0" w:color="auto"/>
                <w:right w:val="none" w:sz="0" w:space="0" w:color="auto"/>
              </w:divBdr>
            </w:div>
            <w:div w:id="1686131201">
              <w:marLeft w:val="0"/>
              <w:marRight w:val="0"/>
              <w:marTop w:val="0"/>
              <w:marBottom w:val="0"/>
              <w:divBdr>
                <w:top w:val="none" w:sz="0" w:space="0" w:color="auto"/>
                <w:left w:val="none" w:sz="0" w:space="0" w:color="auto"/>
                <w:bottom w:val="none" w:sz="0" w:space="0" w:color="auto"/>
                <w:right w:val="none" w:sz="0" w:space="0" w:color="auto"/>
              </w:divBdr>
            </w:div>
            <w:div w:id="2113209604">
              <w:marLeft w:val="0"/>
              <w:marRight w:val="0"/>
              <w:marTop w:val="0"/>
              <w:marBottom w:val="0"/>
              <w:divBdr>
                <w:top w:val="none" w:sz="0" w:space="0" w:color="auto"/>
                <w:left w:val="none" w:sz="0" w:space="0" w:color="auto"/>
                <w:bottom w:val="none" w:sz="0" w:space="0" w:color="auto"/>
                <w:right w:val="none" w:sz="0" w:space="0" w:color="auto"/>
              </w:divBdr>
            </w:div>
            <w:div w:id="2136285718">
              <w:marLeft w:val="0"/>
              <w:marRight w:val="0"/>
              <w:marTop w:val="0"/>
              <w:marBottom w:val="0"/>
              <w:divBdr>
                <w:top w:val="none" w:sz="0" w:space="0" w:color="auto"/>
                <w:left w:val="none" w:sz="0" w:space="0" w:color="auto"/>
                <w:bottom w:val="none" w:sz="0" w:space="0" w:color="auto"/>
                <w:right w:val="none" w:sz="0" w:space="0" w:color="auto"/>
              </w:divBdr>
            </w:div>
            <w:div w:id="1042171402">
              <w:marLeft w:val="0"/>
              <w:marRight w:val="0"/>
              <w:marTop w:val="0"/>
              <w:marBottom w:val="0"/>
              <w:divBdr>
                <w:top w:val="none" w:sz="0" w:space="0" w:color="auto"/>
                <w:left w:val="none" w:sz="0" w:space="0" w:color="auto"/>
                <w:bottom w:val="none" w:sz="0" w:space="0" w:color="auto"/>
                <w:right w:val="none" w:sz="0" w:space="0" w:color="auto"/>
              </w:divBdr>
            </w:div>
            <w:div w:id="254898178">
              <w:marLeft w:val="0"/>
              <w:marRight w:val="0"/>
              <w:marTop w:val="0"/>
              <w:marBottom w:val="0"/>
              <w:divBdr>
                <w:top w:val="none" w:sz="0" w:space="0" w:color="auto"/>
                <w:left w:val="none" w:sz="0" w:space="0" w:color="auto"/>
                <w:bottom w:val="none" w:sz="0" w:space="0" w:color="auto"/>
                <w:right w:val="none" w:sz="0" w:space="0" w:color="auto"/>
              </w:divBdr>
            </w:div>
            <w:div w:id="333076107">
              <w:marLeft w:val="0"/>
              <w:marRight w:val="0"/>
              <w:marTop w:val="0"/>
              <w:marBottom w:val="0"/>
              <w:divBdr>
                <w:top w:val="none" w:sz="0" w:space="0" w:color="auto"/>
                <w:left w:val="none" w:sz="0" w:space="0" w:color="auto"/>
                <w:bottom w:val="none" w:sz="0" w:space="0" w:color="auto"/>
                <w:right w:val="none" w:sz="0" w:space="0" w:color="auto"/>
              </w:divBdr>
            </w:div>
            <w:div w:id="1008948505">
              <w:marLeft w:val="0"/>
              <w:marRight w:val="0"/>
              <w:marTop w:val="0"/>
              <w:marBottom w:val="0"/>
              <w:divBdr>
                <w:top w:val="none" w:sz="0" w:space="0" w:color="auto"/>
                <w:left w:val="none" w:sz="0" w:space="0" w:color="auto"/>
                <w:bottom w:val="none" w:sz="0" w:space="0" w:color="auto"/>
                <w:right w:val="none" w:sz="0" w:space="0" w:color="auto"/>
              </w:divBdr>
            </w:div>
            <w:div w:id="1002242347">
              <w:marLeft w:val="0"/>
              <w:marRight w:val="0"/>
              <w:marTop w:val="0"/>
              <w:marBottom w:val="0"/>
              <w:divBdr>
                <w:top w:val="none" w:sz="0" w:space="0" w:color="auto"/>
                <w:left w:val="none" w:sz="0" w:space="0" w:color="auto"/>
                <w:bottom w:val="none" w:sz="0" w:space="0" w:color="auto"/>
                <w:right w:val="none" w:sz="0" w:space="0" w:color="auto"/>
              </w:divBdr>
            </w:div>
            <w:div w:id="1334184952">
              <w:marLeft w:val="0"/>
              <w:marRight w:val="0"/>
              <w:marTop w:val="0"/>
              <w:marBottom w:val="0"/>
              <w:divBdr>
                <w:top w:val="none" w:sz="0" w:space="0" w:color="auto"/>
                <w:left w:val="none" w:sz="0" w:space="0" w:color="auto"/>
                <w:bottom w:val="none" w:sz="0" w:space="0" w:color="auto"/>
                <w:right w:val="none" w:sz="0" w:space="0" w:color="auto"/>
              </w:divBdr>
            </w:div>
            <w:div w:id="625351496">
              <w:marLeft w:val="0"/>
              <w:marRight w:val="0"/>
              <w:marTop w:val="0"/>
              <w:marBottom w:val="0"/>
              <w:divBdr>
                <w:top w:val="none" w:sz="0" w:space="0" w:color="auto"/>
                <w:left w:val="none" w:sz="0" w:space="0" w:color="auto"/>
                <w:bottom w:val="none" w:sz="0" w:space="0" w:color="auto"/>
                <w:right w:val="none" w:sz="0" w:space="0" w:color="auto"/>
              </w:divBdr>
            </w:div>
            <w:div w:id="620381449">
              <w:marLeft w:val="0"/>
              <w:marRight w:val="0"/>
              <w:marTop w:val="0"/>
              <w:marBottom w:val="0"/>
              <w:divBdr>
                <w:top w:val="none" w:sz="0" w:space="0" w:color="auto"/>
                <w:left w:val="none" w:sz="0" w:space="0" w:color="auto"/>
                <w:bottom w:val="none" w:sz="0" w:space="0" w:color="auto"/>
                <w:right w:val="none" w:sz="0" w:space="0" w:color="auto"/>
              </w:divBdr>
            </w:div>
            <w:div w:id="3363302">
              <w:marLeft w:val="0"/>
              <w:marRight w:val="0"/>
              <w:marTop w:val="0"/>
              <w:marBottom w:val="0"/>
              <w:divBdr>
                <w:top w:val="none" w:sz="0" w:space="0" w:color="auto"/>
                <w:left w:val="none" w:sz="0" w:space="0" w:color="auto"/>
                <w:bottom w:val="none" w:sz="0" w:space="0" w:color="auto"/>
                <w:right w:val="none" w:sz="0" w:space="0" w:color="auto"/>
              </w:divBdr>
            </w:div>
            <w:div w:id="198321740">
              <w:marLeft w:val="0"/>
              <w:marRight w:val="0"/>
              <w:marTop w:val="0"/>
              <w:marBottom w:val="0"/>
              <w:divBdr>
                <w:top w:val="none" w:sz="0" w:space="0" w:color="auto"/>
                <w:left w:val="none" w:sz="0" w:space="0" w:color="auto"/>
                <w:bottom w:val="none" w:sz="0" w:space="0" w:color="auto"/>
                <w:right w:val="none" w:sz="0" w:space="0" w:color="auto"/>
              </w:divBdr>
            </w:div>
            <w:div w:id="1340043765">
              <w:marLeft w:val="0"/>
              <w:marRight w:val="0"/>
              <w:marTop w:val="0"/>
              <w:marBottom w:val="0"/>
              <w:divBdr>
                <w:top w:val="none" w:sz="0" w:space="0" w:color="auto"/>
                <w:left w:val="none" w:sz="0" w:space="0" w:color="auto"/>
                <w:bottom w:val="none" w:sz="0" w:space="0" w:color="auto"/>
                <w:right w:val="none" w:sz="0" w:space="0" w:color="auto"/>
              </w:divBdr>
            </w:div>
            <w:div w:id="1938979441">
              <w:marLeft w:val="0"/>
              <w:marRight w:val="0"/>
              <w:marTop w:val="0"/>
              <w:marBottom w:val="0"/>
              <w:divBdr>
                <w:top w:val="none" w:sz="0" w:space="0" w:color="auto"/>
                <w:left w:val="none" w:sz="0" w:space="0" w:color="auto"/>
                <w:bottom w:val="none" w:sz="0" w:space="0" w:color="auto"/>
                <w:right w:val="none" w:sz="0" w:space="0" w:color="auto"/>
              </w:divBdr>
            </w:div>
            <w:div w:id="1670909909">
              <w:marLeft w:val="0"/>
              <w:marRight w:val="0"/>
              <w:marTop w:val="0"/>
              <w:marBottom w:val="0"/>
              <w:divBdr>
                <w:top w:val="none" w:sz="0" w:space="0" w:color="auto"/>
                <w:left w:val="none" w:sz="0" w:space="0" w:color="auto"/>
                <w:bottom w:val="none" w:sz="0" w:space="0" w:color="auto"/>
                <w:right w:val="none" w:sz="0" w:space="0" w:color="auto"/>
              </w:divBdr>
            </w:div>
            <w:div w:id="1843734755">
              <w:marLeft w:val="0"/>
              <w:marRight w:val="0"/>
              <w:marTop w:val="0"/>
              <w:marBottom w:val="0"/>
              <w:divBdr>
                <w:top w:val="none" w:sz="0" w:space="0" w:color="auto"/>
                <w:left w:val="none" w:sz="0" w:space="0" w:color="auto"/>
                <w:bottom w:val="none" w:sz="0" w:space="0" w:color="auto"/>
                <w:right w:val="none" w:sz="0" w:space="0" w:color="auto"/>
              </w:divBdr>
            </w:div>
            <w:div w:id="661859912">
              <w:marLeft w:val="0"/>
              <w:marRight w:val="0"/>
              <w:marTop w:val="0"/>
              <w:marBottom w:val="0"/>
              <w:divBdr>
                <w:top w:val="none" w:sz="0" w:space="0" w:color="auto"/>
                <w:left w:val="none" w:sz="0" w:space="0" w:color="auto"/>
                <w:bottom w:val="none" w:sz="0" w:space="0" w:color="auto"/>
                <w:right w:val="none" w:sz="0" w:space="0" w:color="auto"/>
              </w:divBdr>
            </w:div>
            <w:div w:id="266470881">
              <w:marLeft w:val="0"/>
              <w:marRight w:val="0"/>
              <w:marTop w:val="0"/>
              <w:marBottom w:val="0"/>
              <w:divBdr>
                <w:top w:val="none" w:sz="0" w:space="0" w:color="auto"/>
                <w:left w:val="none" w:sz="0" w:space="0" w:color="auto"/>
                <w:bottom w:val="none" w:sz="0" w:space="0" w:color="auto"/>
                <w:right w:val="none" w:sz="0" w:space="0" w:color="auto"/>
              </w:divBdr>
            </w:div>
            <w:div w:id="353195256">
              <w:marLeft w:val="0"/>
              <w:marRight w:val="0"/>
              <w:marTop w:val="0"/>
              <w:marBottom w:val="0"/>
              <w:divBdr>
                <w:top w:val="none" w:sz="0" w:space="0" w:color="auto"/>
                <w:left w:val="none" w:sz="0" w:space="0" w:color="auto"/>
                <w:bottom w:val="none" w:sz="0" w:space="0" w:color="auto"/>
                <w:right w:val="none" w:sz="0" w:space="0" w:color="auto"/>
              </w:divBdr>
            </w:div>
            <w:div w:id="1436095889">
              <w:marLeft w:val="0"/>
              <w:marRight w:val="0"/>
              <w:marTop w:val="0"/>
              <w:marBottom w:val="0"/>
              <w:divBdr>
                <w:top w:val="none" w:sz="0" w:space="0" w:color="auto"/>
                <w:left w:val="none" w:sz="0" w:space="0" w:color="auto"/>
                <w:bottom w:val="none" w:sz="0" w:space="0" w:color="auto"/>
                <w:right w:val="none" w:sz="0" w:space="0" w:color="auto"/>
              </w:divBdr>
            </w:div>
            <w:div w:id="2096825588">
              <w:marLeft w:val="0"/>
              <w:marRight w:val="0"/>
              <w:marTop w:val="0"/>
              <w:marBottom w:val="0"/>
              <w:divBdr>
                <w:top w:val="none" w:sz="0" w:space="0" w:color="auto"/>
                <w:left w:val="none" w:sz="0" w:space="0" w:color="auto"/>
                <w:bottom w:val="none" w:sz="0" w:space="0" w:color="auto"/>
                <w:right w:val="none" w:sz="0" w:space="0" w:color="auto"/>
              </w:divBdr>
            </w:div>
            <w:div w:id="2120947645">
              <w:marLeft w:val="0"/>
              <w:marRight w:val="0"/>
              <w:marTop w:val="0"/>
              <w:marBottom w:val="0"/>
              <w:divBdr>
                <w:top w:val="none" w:sz="0" w:space="0" w:color="auto"/>
                <w:left w:val="none" w:sz="0" w:space="0" w:color="auto"/>
                <w:bottom w:val="none" w:sz="0" w:space="0" w:color="auto"/>
                <w:right w:val="none" w:sz="0" w:space="0" w:color="auto"/>
              </w:divBdr>
            </w:div>
            <w:div w:id="1271089324">
              <w:marLeft w:val="0"/>
              <w:marRight w:val="0"/>
              <w:marTop w:val="0"/>
              <w:marBottom w:val="0"/>
              <w:divBdr>
                <w:top w:val="none" w:sz="0" w:space="0" w:color="auto"/>
                <w:left w:val="none" w:sz="0" w:space="0" w:color="auto"/>
                <w:bottom w:val="none" w:sz="0" w:space="0" w:color="auto"/>
                <w:right w:val="none" w:sz="0" w:space="0" w:color="auto"/>
              </w:divBdr>
            </w:div>
            <w:div w:id="282807333">
              <w:marLeft w:val="0"/>
              <w:marRight w:val="0"/>
              <w:marTop w:val="0"/>
              <w:marBottom w:val="0"/>
              <w:divBdr>
                <w:top w:val="none" w:sz="0" w:space="0" w:color="auto"/>
                <w:left w:val="none" w:sz="0" w:space="0" w:color="auto"/>
                <w:bottom w:val="none" w:sz="0" w:space="0" w:color="auto"/>
                <w:right w:val="none" w:sz="0" w:space="0" w:color="auto"/>
              </w:divBdr>
            </w:div>
            <w:div w:id="1211191909">
              <w:marLeft w:val="0"/>
              <w:marRight w:val="0"/>
              <w:marTop w:val="0"/>
              <w:marBottom w:val="0"/>
              <w:divBdr>
                <w:top w:val="none" w:sz="0" w:space="0" w:color="auto"/>
                <w:left w:val="none" w:sz="0" w:space="0" w:color="auto"/>
                <w:bottom w:val="none" w:sz="0" w:space="0" w:color="auto"/>
                <w:right w:val="none" w:sz="0" w:space="0" w:color="auto"/>
              </w:divBdr>
            </w:div>
            <w:div w:id="378752077">
              <w:marLeft w:val="0"/>
              <w:marRight w:val="0"/>
              <w:marTop w:val="0"/>
              <w:marBottom w:val="0"/>
              <w:divBdr>
                <w:top w:val="none" w:sz="0" w:space="0" w:color="auto"/>
                <w:left w:val="none" w:sz="0" w:space="0" w:color="auto"/>
                <w:bottom w:val="none" w:sz="0" w:space="0" w:color="auto"/>
                <w:right w:val="none" w:sz="0" w:space="0" w:color="auto"/>
              </w:divBdr>
            </w:div>
            <w:div w:id="1274896051">
              <w:marLeft w:val="0"/>
              <w:marRight w:val="0"/>
              <w:marTop w:val="0"/>
              <w:marBottom w:val="0"/>
              <w:divBdr>
                <w:top w:val="none" w:sz="0" w:space="0" w:color="auto"/>
                <w:left w:val="none" w:sz="0" w:space="0" w:color="auto"/>
                <w:bottom w:val="none" w:sz="0" w:space="0" w:color="auto"/>
                <w:right w:val="none" w:sz="0" w:space="0" w:color="auto"/>
              </w:divBdr>
            </w:div>
            <w:div w:id="684984653">
              <w:marLeft w:val="0"/>
              <w:marRight w:val="0"/>
              <w:marTop w:val="0"/>
              <w:marBottom w:val="0"/>
              <w:divBdr>
                <w:top w:val="none" w:sz="0" w:space="0" w:color="auto"/>
                <w:left w:val="none" w:sz="0" w:space="0" w:color="auto"/>
                <w:bottom w:val="none" w:sz="0" w:space="0" w:color="auto"/>
                <w:right w:val="none" w:sz="0" w:space="0" w:color="auto"/>
              </w:divBdr>
            </w:div>
            <w:div w:id="1380088439">
              <w:marLeft w:val="0"/>
              <w:marRight w:val="0"/>
              <w:marTop w:val="0"/>
              <w:marBottom w:val="0"/>
              <w:divBdr>
                <w:top w:val="none" w:sz="0" w:space="0" w:color="auto"/>
                <w:left w:val="none" w:sz="0" w:space="0" w:color="auto"/>
                <w:bottom w:val="none" w:sz="0" w:space="0" w:color="auto"/>
                <w:right w:val="none" w:sz="0" w:space="0" w:color="auto"/>
              </w:divBdr>
            </w:div>
            <w:div w:id="1655180207">
              <w:marLeft w:val="0"/>
              <w:marRight w:val="0"/>
              <w:marTop w:val="0"/>
              <w:marBottom w:val="0"/>
              <w:divBdr>
                <w:top w:val="none" w:sz="0" w:space="0" w:color="auto"/>
                <w:left w:val="none" w:sz="0" w:space="0" w:color="auto"/>
                <w:bottom w:val="none" w:sz="0" w:space="0" w:color="auto"/>
                <w:right w:val="none" w:sz="0" w:space="0" w:color="auto"/>
              </w:divBdr>
            </w:div>
            <w:div w:id="1365793711">
              <w:marLeft w:val="0"/>
              <w:marRight w:val="0"/>
              <w:marTop w:val="0"/>
              <w:marBottom w:val="0"/>
              <w:divBdr>
                <w:top w:val="none" w:sz="0" w:space="0" w:color="auto"/>
                <w:left w:val="none" w:sz="0" w:space="0" w:color="auto"/>
                <w:bottom w:val="none" w:sz="0" w:space="0" w:color="auto"/>
                <w:right w:val="none" w:sz="0" w:space="0" w:color="auto"/>
              </w:divBdr>
            </w:div>
            <w:div w:id="2038431868">
              <w:marLeft w:val="0"/>
              <w:marRight w:val="0"/>
              <w:marTop w:val="0"/>
              <w:marBottom w:val="0"/>
              <w:divBdr>
                <w:top w:val="none" w:sz="0" w:space="0" w:color="auto"/>
                <w:left w:val="none" w:sz="0" w:space="0" w:color="auto"/>
                <w:bottom w:val="none" w:sz="0" w:space="0" w:color="auto"/>
                <w:right w:val="none" w:sz="0" w:space="0" w:color="auto"/>
              </w:divBdr>
            </w:div>
            <w:div w:id="290668244">
              <w:marLeft w:val="0"/>
              <w:marRight w:val="0"/>
              <w:marTop w:val="0"/>
              <w:marBottom w:val="0"/>
              <w:divBdr>
                <w:top w:val="none" w:sz="0" w:space="0" w:color="auto"/>
                <w:left w:val="none" w:sz="0" w:space="0" w:color="auto"/>
                <w:bottom w:val="none" w:sz="0" w:space="0" w:color="auto"/>
                <w:right w:val="none" w:sz="0" w:space="0" w:color="auto"/>
              </w:divBdr>
            </w:div>
            <w:div w:id="2005736454">
              <w:marLeft w:val="0"/>
              <w:marRight w:val="0"/>
              <w:marTop w:val="0"/>
              <w:marBottom w:val="0"/>
              <w:divBdr>
                <w:top w:val="none" w:sz="0" w:space="0" w:color="auto"/>
                <w:left w:val="none" w:sz="0" w:space="0" w:color="auto"/>
                <w:bottom w:val="none" w:sz="0" w:space="0" w:color="auto"/>
                <w:right w:val="none" w:sz="0" w:space="0" w:color="auto"/>
              </w:divBdr>
            </w:div>
            <w:div w:id="898514557">
              <w:marLeft w:val="0"/>
              <w:marRight w:val="0"/>
              <w:marTop w:val="0"/>
              <w:marBottom w:val="0"/>
              <w:divBdr>
                <w:top w:val="none" w:sz="0" w:space="0" w:color="auto"/>
                <w:left w:val="none" w:sz="0" w:space="0" w:color="auto"/>
                <w:bottom w:val="none" w:sz="0" w:space="0" w:color="auto"/>
                <w:right w:val="none" w:sz="0" w:space="0" w:color="auto"/>
              </w:divBdr>
            </w:div>
            <w:div w:id="1428118982">
              <w:marLeft w:val="0"/>
              <w:marRight w:val="0"/>
              <w:marTop w:val="0"/>
              <w:marBottom w:val="0"/>
              <w:divBdr>
                <w:top w:val="none" w:sz="0" w:space="0" w:color="auto"/>
                <w:left w:val="none" w:sz="0" w:space="0" w:color="auto"/>
                <w:bottom w:val="none" w:sz="0" w:space="0" w:color="auto"/>
                <w:right w:val="none" w:sz="0" w:space="0" w:color="auto"/>
              </w:divBdr>
            </w:div>
            <w:div w:id="453333400">
              <w:marLeft w:val="0"/>
              <w:marRight w:val="0"/>
              <w:marTop w:val="0"/>
              <w:marBottom w:val="0"/>
              <w:divBdr>
                <w:top w:val="none" w:sz="0" w:space="0" w:color="auto"/>
                <w:left w:val="none" w:sz="0" w:space="0" w:color="auto"/>
                <w:bottom w:val="none" w:sz="0" w:space="0" w:color="auto"/>
                <w:right w:val="none" w:sz="0" w:space="0" w:color="auto"/>
              </w:divBdr>
            </w:div>
            <w:div w:id="1434596369">
              <w:marLeft w:val="0"/>
              <w:marRight w:val="0"/>
              <w:marTop w:val="0"/>
              <w:marBottom w:val="0"/>
              <w:divBdr>
                <w:top w:val="none" w:sz="0" w:space="0" w:color="auto"/>
                <w:left w:val="none" w:sz="0" w:space="0" w:color="auto"/>
                <w:bottom w:val="none" w:sz="0" w:space="0" w:color="auto"/>
                <w:right w:val="none" w:sz="0" w:space="0" w:color="auto"/>
              </w:divBdr>
            </w:div>
            <w:div w:id="325670989">
              <w:marLeft w:val="0"/>
              <w:marRight w:val="0"/>
              <w:marTop w:val="0"/>
              <w:marBottom w:val="0"/>
              <w:divBdr>
                <w:top w:val="none" w:sz="0" w:space="0" w:color="auto"/>
                <w:left w:val="none" w:sz="0" w:space="0" w:color="auto"/>
                <w:bottom w:val="none" w:sz="0" w:space="0" w:color="auto"/>
                <w:right w:val="none" w:sz="0" w:space="0" w:color="auto"/>
              </w:divBdr>
            </w:div>
            <w:div w:id="472872582">
              <w:marLeft w:val="0"/>
              <w:marRight w:val="0"/>
              <w:marTop w:val="0"/>
              <w:marBottom w:val="0"/>
              <w:divBdr>
                <w:top w:val="none" w:sz="0" w:space="0" w:color="auto"/>
                <w:left w:val="none" w:sz="0" w:space="0" w:color="auto"/>
                <w:bottom w:val="none" w:sz="0" w:space="0" w:color="auto"/>
                <w:right w:val="none" w:sz="0" w:space="0" w:color="auto"/>
              </w:divBdr>
            </w:div>
            <w:div w:id="432559032">
              <w:marLeft w:val="0"/>
              <w:marRight w:val="0"/>
              <w:marTop w:val="0"/>
              <w:marBottom w:val="0"/>
              <w:divBdr>
                <w:top w:val="none" w:sz="0" w:space="0" w:color="auto"/>
                <w:left w:val="none" w:sz="0" w:space="0" w:color="auto"/>
                <w:bottom w:val="none" w:sz="0" w:space="0" w:color="auto"/>
                <w:right w:val="none" w:sz="0" w:space="0" w:color="auto"/>
              </w:divBdr>
            </w:div>
            <w:div w:id="1412968899">
              <w:marLeft w:val="0"/>
              <w:marRight w:val="0"/>
              <w:marTop w:val="0"/>
              <w:marBottom w:val="0"/>
              <w:divBdr>
                <w:top w:val="none" w:sz="0" w:space="0" w:color="auto"/>
                <w:left w:val="none" w:sz="0" w:space="0" w:color="auto"/>
                <w:bottom w:val="none" w:sz="0" w:space="0" w:color="auto"/>
                <w:right w:val="none" w:sz="0" w:space="0" w:color="auto"/>
              </w:divBdr>
            </w:div>
            <w:div w:id="712001298">
              <w:marLeft w:val="0"/>
              <w:marRight w:val="0"/>
              <w:marTop w:val="0"/>
              <w:marBottom w:val="0"/>
              <w:divBdr>
                <w:top w:val="none" w:sz="0" w:space="0" w:color="auto"/>
                <w:left w:val="none" w:sz="0" w:space="0" w:color="auto"/>
                <w:bottom w:val="none" w:sz="0" w:space="0" w:color="auto"/>
                <w:right w:val="none" w:sz="0" w:space="0" w:color="auto"/>
              </w:divBdr>
            </w:div>
            <w:div w:id="190993597">
              <w:marLeft w:val="0"/>
              <w:marRight w:val="0"/>
              <w:marTop w:val="0"/>
              <w:marBottom w:val="0"/>
              <w:divBdr>
                <w:top w:val="none" w:sz="0" w:space="0" w:color="auto"/>
                <w:left w:val="none" w:sz="0" w:space="0" w:color="auto"/>
                <w:bottom w:val="none" w:sz="0" w:space="0" w:color="auto"/>
                <w:right w:val="none" w:sz="0" w:space="0" w:color="auto"/>
              </w:divBdr>
            </w:div>
            <w:div w:id="2119596740">
              <w:marLeft w:val="0"/>
              <w:marRight w:val="0"/>
              <w:marTop w:val="0"/>
              <w:marBottom w:val="0"/>
              <w:divBdr>
                <w:top w:val="none" w:sz="0" w:space="0" w:color="auto"/>
                <w:left w:val="none" w:sz="0" w:space="0" w:color="auto"/>
                <w:bottom w:val="none" w:sz="0" w:space="0" w:color="auto"/>
                <w:right w:val="none" w:sz="0" w:space="0" w:color="auto"/>
              </w:divBdr>
            </w:div>
            <w:div w:id="1356688358">
              <w:marLeft w:val="0"/>
              <w:marRight w:val="0"/>
              <w:marTop w:val="0"/>
              <w:marBottom w:val="0"/>
              <w:divBdr>
                <w:top w:val="none" w:sz="0" w:space="0" w:color="auto"/>
                <w:left w:val="none" w:sz="0" w:space="0" w:color="auto"/>
                <w:bottom w:val="none" w:sz="0" w:space="0" w:color="auto"/>
                <w:right w:val="none" w:sz="0" w:space="0" w:color="auto"/>
              </w:divBdr>
            </w:div>
            <w:div w:id="5375290">
              <w:marLeft w:val="0"/>
              <w:marRight w:val="0"/>
              <w:marTop w:val="0"/>
              <w:marBottom w:val="0"/>
              <w:divBdr>
                <w:top w:val="none" w:sz="0" w:space="0" w:color="auto"/>
                <w:left w:val="none" w:sz="0" w:space="0" w:color="auto"/>
                <w:bottom w:val="none" w:sz="0" w:space="0" w:color="auto"/>
                <w:right w:val="none" w:sz="0" w:space="0" w:color="auto"/>
              </w:divBdr>
            </w:div>
            <w:div w:id="139152558">
              <w:marLeft w:val="0"/>
              <w:marRight w:val="0"/>
              <w:marTop w:val="0"/>
              <w:marBottom w:val="0"/>
              <w:divBdr>
                <w:top w:val="none" w:sz="0" w:space="0" w:color="auto"/>
                <w:left w:val="none" w:sz="0" w:space="0" w:color="auto"/>
                <w:bottom w:val="none" w:sz="0" w:space="0" w:color="auto"/>
                <w:right w:val="none" w:sz="0" w:space="0" w:color="auto"/>
              </w:divBdr>
            </w:div>
            <w:div w:id="1081099456">
              <w:marLeft w:val="0"/>
              <w:marRight w:val="0"/>
              <w:marTop w:val="0"/>
              <w:marBottom w:val="0"/>
              <w:divBdr>
                <w:top w:val="none" w:sz="0" w:space="0" w:color="auto"/>
                <w:left w:val="none" w:sz="0" w:space="0" w:color="auto"/>
                <w:bottom w:val="none" w:sz="0" w:space="0" w:color="auto"/>
                <w:right w:val="none" w:sz="0" w:space="0" w:color="auto"/>
              </w:divBdr>
            </w:div>
            <w:div w:id="393048414">
              <w:marLeft w:val="0"/>
              <w:marRight w:val="0"/>
              <w:marTop w:val="0"/>
              <w:marBottom w:val="0"/>
              <w:divBdr>
                <w:top w:val="none" w:sz="0" w:space="0" w:color="auto"/>
                <w:left w:val="none" w:sz="0" w:space="0" w:color="auto"/>
                <w:bottom w:val="none" w:sz="0" w:space="0" w:color="auto"/>
                <w:right w:val="none" w:sz="0" w:space="0" w:color="auto"/>
              </w:divBdr>
            </w:div>
            <w:div w:id="1073774423">
              <w:marLeft w:val="0"/>
              <w:marRight w:val="0"/>
              <w:marTop w:val="0"/>
              <w:marBottom w:val="0"/>
              <w:divBdr>
                <w:top w:val="none" w:sz="0" w:space="0" w:color="auto"/>
                <w:left w:val="none" w:sz="0" w:space="0" w:color="auto"/>
                <w:bottom w:val="none" w:sz="0" w:space="0" w:color="auto"/>
                <w:right w:val="none" w:sz="0" w:space="0" w:color="auto"/>
              </w:divBdr>
            </w:div>
            <w:div w:id="1232158830">
              <w:marLeft w:val="0"/>
              <w:marRight w:val="0"/>
              <w:marTop w:val="0"/>
              <w:marBottom w:val="0"/>
              <w:divBdr>
                <w:top w:val="none" w:sz="0" w:space="0" w:color="auto"/>
                <w:left w:val="none" w:sz="0" w:space="0" w:color="auto"/>
                <w:bottom w:val="none" w:sz="0" w:space="0" w:color="auto"/>
                <w:right w:val="none" w:sz="0" w:space="0" w:color="auto"/>
              </w:divBdr>
            </w:div>
            <w:div w:id="1774276279">
              <w:marLeft w:val="0"/>
              <w:marRight w:val="0"/>
              <w:marTop w:val="0"/>
              <w:marBottom w:val="0"/>
              <w:divBdr>
                <w:top w:val="none" w:sz="0" w:space="0" w:color="auto"/>
                <w:left w:val="none" w:sz="0" w:space="0" w:color="auto"/>
                <w:bottom w:val="none" w:sz="0" w:space="0" w:color="auto"/>
                <w:right w:val="none" w:sz="0" w:space="0" w:color="auto"/>
              </w:divBdr>
            </w:div>
            <w:div w:id="1799449133">
              <w:marLeft w:val="0"/>
              <w:marRight w:val="0"/>
              <w:marTop w:val="0"/>
              <w:marBottom w:val="0"/>
              <w:divBdr>
                <w:top w:val="none" w:sz="0" w:space="0" w:color="auto"/>
                <w:left w:val="none" w:sz="0" w:space="0" w:color="auto"/>
                <w:bottom w:val="none" w:sz="0" w:space="0" w:color="auto"/>
                <w:right w:val="none" w:sz="0" w:space="0" w:color="auto"/>
              </w:divBdr>
            </w:div>
            <w:div w:id="1722367999">
              <w:marLeft w:val="0"/>
              <w:marRight w:val="0"/>
              <w:marTop w:val="0"/>
              <w:marBottom w:val="0"/>
              <w:divBdr>
                <w:top w:val="none" w:sz="0" w:space="0" w:color="auto"/>
                <w:left w:val="none" w:sz="0" w:space="0" w:color="auto"/>
                <w:bottom w:val="none" w:sz="0" w:space="0" w:color="auto"/>
                <w:right w:val="none" w:sz="0" w:space="0" w:color="auto"/>
              </w:divBdr>
            </w:div>
            <w:div w:id="580986213">
              <w:marLeft w:val="0"/>
              <w:marRight w:val="0"/>
              <w:marTop w:val="0"/>
              <w:marBottom w:val="0"/>
              <w:divBdr>
                <w:top w:val="none" w:sz="0" w:space="0" w:color="auto"/>
                <w:left w:val="none" w:sz="0" w:space="0" w:color="auto"/>
                <w:bottom w:val="none" w:sz="0" w:space="0" w:color="auto"/>
                <w:right w:val="none" w:sz="0" w:space="0" w:color="auto"/>
              </w:divBdr>
            </w:div>
            <w:div w:id="736443685">
              <w:marLeft w:val="0"/>
              <w:marRight w:val="0"/>
              <w:marTop w:val="0"/>
              <w:marBottom w:val="0"/>
              <w:divBdr>
                <w:top w:val="none" w:sz="0" w:space="0" w:color="auto"/>
                <w:left w:val="none" w:sz="0" w:space="0" w:color="auto"/>
                <w:bottom w:val="none" w:sz="0" w:space="0" w:color="auto"/>
                <w:right w:val="none" w:sz="0" w:space="0" w:color="auto"/>
              </w:divBdr>
            </w:div>
            <w:div w:id="1409765322">
              <w:marLeft w:val="0"/>
              <w:marRight w:val="0"/>
              <w:marTop w:val="0"/>
              <w:marBottom w:val="0"/>
              <w:divBdr>
                <w:top w:val="none" w:sz="0" w:space="0" w:color="auto"/>
                <w:left w:val="none" w:sz="0" w:space="0" w:color="auto"/>
                <w:bottom w:val="none" w:sz="0" w:space="0" w:color="auto"/>
                <w:right w:val="none" w:sz="0" w:space="0" w:color="auto"/>
              </w:divBdr>
            </w:div>
            <w:div w:id="553737544">
              <w:marLeft w:val="0"/>
              <w:marRight w:val="0"/>
              <w:marTop w:val="0"/>
              <w:marBottom w:val="0"/>
              <w:divBdr>
                <w:top w:val="none" w:sz="0" w:space="0" w:color="auto"/>
                <w:left w:val="none" w:sz="0" w:space="0" w:color="auto"/>
                <w:bottom w:val="none" w:sz="0" w:space="0" w:color="auto"/>
                <w:right w:val="none" w:sz="0" w:space="0" w:color="auto"/>
              </w:divBdr>
            </w:div>
            <w:div w:id="850072590">
              <w:marLeft w:val="0"/>
              <w:marRight w:val="0"/>
              <w:marTop w:val="0"/>
              <w:marBottom w:val="0"/>
              <w:divBdr>
                <w:top w:val="none" w:sz="0" w:space="0" w:color="auto"/>
                <w:left w:val="none" w:sz="0" w:space="0" w:color="auto"/>
                <w:bottom w:val="none" w:sz="0" w:space="0" w:color="auto"/>
                <w:right w:val="none" w:sz="0" w:space="0" w:color="auto"/>
              </w:divBdr>
            </w:div>
            <w:div w:id="1479417668">
              <w:marLeft w:val="0"/>
              <w:marRight w:val="0"/>
              <w:marTop w:val="0"/>
              <w:marBottom w:val="0"/>
              <w:divBdr>
                <w:top w:val="none" w:sz="0" w:space="0" w:color="auto"/>
                <w:left w:val="none" w:sz="0" w:space="0" w:color="auto"/>
                <w:bottom w:val="none" w:sz="0" w:space="0" w:color="auto"/>
                <w:right w:val="none" w:sz="0" w:space="0" w:color="auto"/>
              </w:divBdr>
            </w:div>
            <w:div w:id="56588419">
              <w:marLeft w:val="0"/>
              <w:marRight w:val="0"/>
              <w:marTop w:val="0"/>
              <w:marBottom w:val="0"/>
              <w:divBdr>
                <w:top w:val="none" w:sz="0" w:space="0" w:color="auto"/>
                <w:left w:val="none" w:sz="0" w:space="0" w:color="auto"/>
                <w:bottom w:val="none" w:sz="0" w:space="0" w:color="auto"/>
                <w:right w:val="none" w:sz="0" w:space="0" w:color="auto"/>
              </w:divBdr>
            </w:div>
            <w:div w:id="1397824669">
              <w:marLeft w:val="0"/>
              <w:marRight w:val="0"/>
              <w:marTop w:val="0"/>
              <w:marBottom w:val="0"/>
              <w:divBdr>
                <w:top w:val="none" w:sz="0" w:space="0" w:color="auto"/>
                <w:left w:val="none" w:sz="0" w:space="0" w:color="auto"/>
                <w:bottom w:val="none" w:sz="0" w:space="0" w:color="auto"/>
                <w:right w:val="none" w:sz="0" w:space="0" w:color="auto"/>
              </w:divBdr>
            </w:div>
            <w:div w:id="824128350">
              <w:marLeft w:val="0"/>
              <w:marRight w:val="0"/>
              <w:marTop w:val="0"/>
              <w:marBottom w:val="0"/>
              <w:divBdr>
                <w:top w:val="none" w:sz="0" w:space="0" w:color="auto"/>
                <w:left w:val="none" w:sz="0" w:space="0" w:color="auto"/>
                <w:bottom w:val="none" w:sz="0" w:space="0" w:color="auto"/>
                <w:right w:val="none" w:sz="0" w:space="0" w:color="auto"/>
              </w:divBdr>
            </w:div>
            <w:div w:id="1123690479">
              <w:marLeft w:val="0"/>
              <w:marRight w:val="0"/>
              <w:marTop w:val="0"/>
              <w:marBottom w:val="0"/>
              <w:divBdr>
                <w:top w:val="none" w:sz="0" w:space="0" w:color="auto"/>
                <w:left w:val="none" w:sz="0" w:space="0" w:color="auto"/>
                <w:bottom w:val="none" w:sz="0" w:space="0" w:color="auto"/>
                <w:right w:val="none" w:sz="0" w:space="0" w:color="auto"/>
              </w:divBdr>
            </w:div>
            <w:div w:id="515193867">
              <w:marLeft w:val="0"/>
              <w:marRight w:val="0"/>
              <w:marTop w:val="0"/>
              <w:marBottom w:val="0"/>
              <w:divBdr>
                <w:top w:val="none" w:sz="0" w:space="0" w:color="auto"/>
                <w:left w:val="none" w:sz="0" w:space="0" w:color="auto"/>
                <w:bottom w:val="none" w:sz="0" w:space="0" w:color="auto"/>
                <w:right w:val="none" w:sz="0" w:space="0" w:color="auto"/>
              </w:divBdr>
            </w:div>
            <w:div w:id="471018569">
              <w:marLeft w:val="0"/>
              <w:marRight w:val="0"/>
              <w:marTop w:val="0"/>
              <w:marBottom w:val="0"/>
              <w:divBdr>
                <w:top w:val="none" w:sz="0" w:space="0" w:color="auto"/>
                <w:left w:val="none" w:sz="0" w:space="0" w:color="auto"/>
                <w:bottom w:val="none" w:sz="0" w:space="0" w:color="auto"/>
                <w:right w:val="none" w:sz="0" w:space="0" w:color="auto"/>
              </w:divBdr>
            </w:div>
            <w:div w:id="1971393966">
              <w:marLeft w:val="0"/>
              <w:marRight w:val="0"/>
              <w:marTop w:val="0"/>
              <w:marBottom w:val="0"/>
              <w:divBdr>
                <w:top w:val="none" w:sz="0" w:space="0" w:color="auto"/>
                <w:left w:val="none" w:sz="0" w:space="0" w:color="auto"/>
                <w:bottom w:val="none" w:sz="0" w:space="0" w:color="auto"/>
                <w:right w:val="none" w:sz="0" w:space="0" w:color="auto"/>
              </w:divBdr>
            </w:div>
            <w:div w:id="1208836280">
              <w:marLeft w:val="0"/>
              <w:marRight w:val="0"/>
              <w:marTop w:val="0"/>
              <w:marBottom w:val="0"/>
              <w:divBdr>
                <w:top w:val="none" w:sz="0" w:space="0" w:color="auto"/>
                <w:left w:val="none" w:sz="0" w:space="0" w:color="auto"/>
                <w:bottom w:val="none" w:sz="0" w:space="0" w:color="auto"/>
                <w:right w:val="none" w:sz="0" w:space="0" w:color="auto"/>
              </w:divBdr>
            </w:div>
            <w:div w:id="630860956">
              <w:marLeft w:val="0"/>
              <w:marRight w:val="0"/>
              <w:marTop w:val="0"/>
              <w:marBottom w:val="0"/>
              <w:divBdr>
                <w:top w:val="none" w:sz="0" w:space="0" w:color="auto"/>
                <w:left w:val="none" w:sz="0" w:space="0" w:color="auto"/>
                <w:bottom w:val="none" w:sz="0" w:space="0" w:color="auto"/>
                <w:right w:val="none" w:sz="0" w:space="0" w:color="auto"/>
              </w:divBdr>
            </w:div>
            <w:div w:id="1673799382">
              <w:marLeft w:val="0"/>
              <w:marRight w:val="0"/>
              <w:marTop w:val="0"/>
              <w:marBottom w:val="0"/>
              <w:divBdr>
                <w:top w:val="none" w:sz="0" w:space="0" w:color="auto"/>
                <w:left w:val="none" w:sz="0" w:space="0" w:color="auto"/>
                <w:bottom w:val="none" w:sz="0" w:space="0" w:color="auto"/>
                <w:right w:val="none" w:sz="0" w:space="0" w:color="auto"/>
              </w:divBdr>
            </w:div>
            <w:div w:id="1778334315">
              <w:marLeft w:val="0"/>
              <w:marRight w:val="0"/>
              <w:marTop w:val="0"/>
              <w:marBottom w:val="0"/>
              <w:divBdr>
                <w:top w:val="none" w:sz="0" w:space="0" w:color="auto"/>
                <w:left w:val="none" w:sz="0" w:space="0" w:color="auto"/>
                <w:bottom w:val="none" w:sz="0" w:space="0" w:color="auto"/>
                <w:right w:val="none" w:sz="0" w:space="0" w:color="auto"/>
              </w:divBdr>
            </w:div>
            <w:div w:id="1126965605">
              <w:marLeft w:val="0"/>
              <w:marRight w:val="0"/>
              <w:marTop w:val="0"/>
              <w:marBottom w:val="0"/>
              <w:divBdr>
                <w:top w:val="none" w:sz="0" w:space="0" w:color="auto"/>
                <w:left w:val="none" w:sz="0" w:space="0" w:color="auto"/>
                <w:bottom w:val="none" w:sz="0" w:space="0" w:color="auto"/>
                <w:right w:val="none" w:sz="0" w:space="0" w:color="auto"/>
              </w:divBdr>
            </w:div>
            <w:div w:id="815491944">
              <w:marLeft w:val="0"/>
              <w:marRight w:val="0"/>
              <w:marTop w:val="0"/>
              <w:marBottom w:val="0"/>
              <w:divBdr>
                <w:top w:val="none" w:sz="0" w:space="0" w:color="auto"/>
                <w:left w:val="none" w:sz="0" w:space="0" w:color="auto"/>
                <w:bottom w:val="none" w:sz="0" w:space="0" w:color="auto"/>
                <w:right w:val="none" w:sz="0" w:space="0" w:color="auto"/>
              </w:divBdr>
            </w:div>
            <w:div w:id="496579861">
              <w:marLeft w:val="0"/>
              <w:marRight w:val="0"/>
              <w:marTop w:val="0"/>
              <w:marBottom w:val="0"/>
              <w:divBdr>
                <w:top w:val="none" w:sz="0" w:space="0" w:color="auto"/>
                <w:left w:val="none" w:sz="0" w:space="0" w:color="auto"/>
                <w:bottom w:val="none" w:sz="0" w:space="0" w:color="auto"/>
                <w:right w:val="none" w:sz="0" w:space="0" w:color="auto"/>
              </w:divBdr>
            </w:div>
            <w:div w:id="2086025257">
              <w:marLeft w:val="0"/>
              <w:marRight w:val="0"/>
              <w:marTop w:val="0"/>
              <w:marBottom w:val="0"/>
              <w:divBdr>
                <w:top w:val="none" w:sz="0" w:space="0" w:color="auto"/>
                <w:left w:val="none" w:sz="0" w:space="0" w:color="auto"/>
                <w:bottom w:val="none" w:sz="0" w:space="0" w:color="auto"/>
                <w:right w:val="none" w:sz="0" w:space="0" w:color="auto"/>
              </w:divBdr>
            </w:div>
            <w:div w:id="456989387">
              <w:marLeft w:val="0"/>
              <w:marRight w:val="0"/>
              <w:marTop w:val="0"/>
              <w:marBottom w:val="0"/>
              <w:divBdr>
                <w:top w:val="none" w:sz="0" w:space="0" w:color="auto"/>
                <w:left w:val="none" w:sz="0" w:space="0" w:color="auto"/>
                <w:bottom w:val="none" w:sz="0" w:space="0" w:color="auto"/>
                <w:right w:val="none" w:sz="0" w:space="0" w:color="auto"/>
              </w:divBdr>
            </w:div>
            <w:div w:id="2047638672">
              <w:marLeft w:val="0"/>
              <w:marRight w:val="0"/>
              <w:marTop w:val="0"/>
              <w:marBottom w:val="0"/>
              <w:divBdr>
                <w:top w:val="none" w:sz="0" w:space="0" w:color="auto"/>
                <w:left w:val="none" w:sz="0" w:space="0" w:color="auto"/>
                <w:bottom w:val="none" w:sz="0" w:space="0" w:color="auto"/>
                <w:right w:val="none" w:sz="0" w:space="0" w:color="auto"/>
              </w:divBdr>
            </w:div>
            <w:div w:id="1010764853">
              <w:marLeft w:val="0"/>
              <w:marRight w:val="0"/>
              <w:marTop w:val="0"/>
              <w:marBottom w:val="0"/>
              <w:divBdr>
                <w:top w:val="none" w:sz="0" w:space="0" w:color="auto"/>
                <w:left w:val="none" w:sz="0" w:space="0" w:color="auto"/>
                <w:bottom w:val="none" w:sz="0" w:space="0" w:color="auto"/>
                <w:right w:val="none" w:sz="0" w:space="0" w:color="auto"/>
              </w:divBdr>
            </w:div>
            <w:div w:id="1548183711">
              <w:marLeft w:val="0"/>
              <w:marRight w:val="0"/>
              <w:marTop w:val="0"/>
              <w:marBottom w:val="0"/>
              <w:divBdr>
                <w:top w:val="none" w:sz="0" w:space="0" w:color="auto"/>
                <w:left w:val="none" w:sz="0" w:space="0" w:color="auto"/>
                <w:bottom w:val="none" w:sz="0" w:space="0" w:color="auto"/>
                <w:right w:val="none" w:sz="0" w:space="0" w:color="auto"/>
              </w:divBdr>
            </w:div>
            <w:div w:id="1433090425">
              <w:marLeft w:val="0"/>
              <w:marRight w:val="0"/>
              <w:marTop w:val="0"/>
              <w:marBottom w:val="0"/>
              <w:divBdr>
                <w:top w:val="none" w:sz="0" w:space="0" w:color="auto"/>
                <w:left w:val="none" w:sz="0" w:space="0" w:color="auto"/>
                <w:bottom w:val="none" w:sz="0" w:space="0" w:color="auto"/>
                <w:right w:val="none" w:sz="0" w:space="0" w:color="auto"/>
              </w:divBdr>
            </w:div>
            <w:div w:id="1558933054">
              <w:marLeft w:val="0"/>
              <w:marRight w:val="0"/>
              <w:marTop w:val="0"/>
              <w:marBottom w:val="0"/>
              <w:divBdr>
                <w:top w:val="none" w:sz="0" w:space="0" w:color="auto"/>
                <w:left w:val="none" w:sz="0" w:space="0" w:color="auto"/>
                <w:bottom w:val="none" w:sz="0" w:space="0" w:color="auto"/>
                <w:right w:val="none" w:sz="0" w:space="0" w:color="auto"/>
              </w:divBdr>
            </w:div>
            <w:div w:id="1687629686">
              <w:marLeft w:val="0"/>
              <w:marRight w:val="0"/>
              <w:marTop w:val="0"/>
              <w:marBottom w:val="0"/>
              <w:divBdr>
                <w:top w:val="none" w:sz="0" w:space="0" w:color="auto"/>
                <w:left w:val="none" w:sz="0" w:space="0" w:color="auto"/>
                <w:bottom w:val="none" w:sz="0" w:space="0" w:color="auto"/>
                <w:right w:val="none" w:sz="0" w:space="0" w:color="auto"/>
              </w:divBdr>
            </w:div>
            <w:div w:id="1218470161">
              <w:marLeft w:val="0"/>
              <w:marRight w:val="0"/>
              <w:marTop w:val="0"/>
              <w:marBottom w:val="0"/>
              <w:divBdr>
                <w:top w:val="none" w:sz="0" w:space="0" w:color="auto"/>
                <w:left w:val="none" w:sz="0" w:space="0" w:color="auto"/>
                <w:bottom w:val="none" w:sz="0" w:space="0" w:color="auto"/>
                <w:right w:val="none" w:sz="0" w:space="0" w:color="auto"/>
              </w:divBdr>
            </w:div>
            <w:div w:id="1790052382">
              <w:marLeft w:val="0"/>
              <w:marRight w:val="0"/>
              <w:marTop w:val="0"/>
              <w:marBottom w:val="0"/>
              <w:divBdr>
                <w:top w:val="none" w:sz="0" w:space="0" w:color="auto"/>
                <w:left w:val="none" w:sz="0" w:space="0" w:color="auto"/>
                <w:bottom w:val="none" w:sz="0" w:space="0" w:color="auto"/>
                <w:right w:val="none" w:sz="0" w:space="0" w:color="auto"/>
              </w:divBdr>
            </w:div>
            <w:div w:id="2136440696">
              <w:marLeft w:val="0"/>
              <w:marRight w:val="0"/>
              <w:marTop w:val="0"/>
              <w:marBottom w:val="0"/>
              <w:divBdr>
                <w:top w:val="none" w:sz="0" w:space="0" w:color="auto"/>
                <w:left w:val="none" w:sz="0" w:space="0" w:color="auto"/>
                <w:bottom w:val="none" w:sz="0" w:space="0" w:color="auto"/>
                <w:right w:val="none" w:sz="0" w:space="0" w:color="auto"/>
              </w:divBdr>
            </w:div>
            <w:div w:id="1090463053">
              <w:marLeft w:val="0"/>
              <w:marRight w:val="0"/>
              <w:marTop w:val="0"/>
              <w:marBottom w:val="0"/>
              <w:divBdr>
                <w:top w:val="none" w:sz="0" w:space="0" w:color="auto"/>
                <w:left w:val="none" w:sz="0" w:space="0" w:color="auto"/>
                <w:bottom w:val="none" w:sz="0" w:space="0" w:color="auto"/>
                <w:right w:val="none" w:sz="0" w:space="0" w:color="auto"/>
              </w:divBdr>
            </w:div>
            <w:div w:id="470901084">
              <w:marLeft w:val="0"/>
              <w:marRight w:val="0"/>
              <w:marTop w:val="0"/>
              <w:marBottom w:val="0"/>
              <w:divBdr>
                <w:top w:val="none" w:sz="0" w:space="0" w:color="auto"/>
                <w:left w:val="none" w:sz="0" w:space="0" w:color="auto"/>
                <w:bottom w:val="none" w:sz="0" w:space="0" w:color="auto"/>
                <w:right w:val="none" w:sz="0" w:space="0" w:color="auto"/>
              </w:divBdr>
            </w:div>
            <w:div w:id="1036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7733">
      <w:bodyDiv w:val="1"/>
      <w:marLeft w:val="0"/>
      <w:marRight w:val="0"/>
      <w:marTop w:val="0"/>
      <w:marBottom w:val="0"/>
      <w:divBdr>
        <w:top w:val="none" w:sz="0" w:space="0" w:color="auto"/>
        <w:left w:val="none" w:sz="0" w:space="0" w:color="auto"/>
        <w:bottom w:val="none" w:sz="0" w:space="0" w:color="auto"/>
        <w:right w:val="none" w:sz="0" w:space="0" w:color="auto"/>
      </w:divBdr>
      <w:divsChild>
        <w:div w:id="786776209">
          <w:marLeft w:val="0"/>
          <w:marRight w:val="0"/>
          <w:marTop w:val="0"/>
          <w:marBottom w:val="0"/>
          <w:divBdr>
            <w:top w:val="none" w:sz="0" w:space="0" w:color="auto"/>
            <w:left w:val="none" w:sz="0" w:space="0" w:color="auto"/>
            <w:bottom w:val="none" w:sz="0" w:space="0" w:color="auto"/>
            <w:right w:val="none" w:sz="0" w:space="0" w:color="auto"/>
          </w:divBdr>
        </w:div>
      </w:divsChild>
    </w:div>
    <w:div w:id="623847205">
      <w:bodyDiv w:val="1"/>
      <w:marLeft w:val="0"/>
      <w:marRight w:val="0"/>
      <w:marTop w:val="0"/>
      <w:marBottom w:val="0"/>
      <w:divBdr>
        <w:top w:val="none" w:sz="0" w:space="0" w:color="auto"/>
        <w:left w:val="none" w:sz="0" w:space="0" w:color="auto"/>
        <w:bottom w:val="none" w:sz="0" w:space="0" w:color="auto"/>
        <w:right w:val="none" w:sz="0" w:space="0" w:color="auto"/>
      </w:divBdr>
      <w:divsChild>
        <w:div w:id="451022052">
          <w:marLeft w:val="0"/>
          <w:marRight w:val="0"/>
          <w:marTop w:val="0"/>
          <w:marBottom w:val="0"/>
          <w:divBdr>
            <w:top w:val="none" w:sz="0" w:space="0" w:color="auto"/>
            <w:left w:val="none" w:sz="0" w:space="0" w:color="auto"/>
            <w:bottom w:val="none" w:sz="0" w:space="0" w:color="auto"/>
            <w:right w:val="none" w:sz="0" w:space="0" w:color="auto"/>
          </w:divBdr>
          <w:divsChild>
            <w:div w:id="2019963216">
              <w:marLeft w:val="0"/>
              <w:marRight w:val="0"/>
              <w:marTop w:val="0"/>
              <w:marBottom w:val="0"/>
              <w:divBdr>
                <w:top w:val="none" w:sz="0" w:space="0" w:color="auto"/>
                <w:left w:val="none" w:sz="0" w:space="0" w:color="auto"/>
                <w:bottom w:val="none" w:sz="0" w:space="0" w:color="auto"/>
                <w:right w:val="none" w:sz="0" w:space="0" w:color="auto"/>
              </w:divBdr>
            </w:div>
            <w:div w:id="1735423024">
              <w:marLeft w:val="0"/>
              <w:marRight w:val="0"/>
              <w:marTop w:val="0"/>
              <w:marBottom w:val="0"/>
              <w:divBdr>
                <w:top w:val="none" w:sz="0" w:space="0" w:color="auto"/>
                <w:left w:val="none" w:sz="0" w:space="0" w:color="auto"/>
                <w:bottom w:val="none" w:sz="0" w:space="0" w:color="auto"/>
                <w:right w:val="none" w:sz="0" w:space="0" w:color="auto"/>
              </w:divBdr>
            </w:div>
            <w:div w:id="197163139">
              <w:marLeft w:val="0"/>
              <w:marRight w:val="0"/>
              <w:marTop w:val="0"/>
              <w:marBottom w:val="0"/>
              <w:divBdr>
                <w:top w:val="none" w:sz="0" w:space="0" w:color="auto"/>
                <w:left w:val="none" w:sz="0" w:space="0" w:color="auto"/>
                <w:bottom w:val="none" w:sz="0" w:space="0" w:color="auto"/>
                <w:right w:val="none" w:sz="0" w:space="0" w:color="auto"/>
              </w:divBdr>
            </w:div>
            <w:div w:id="1600217136">
              <w:marLeft w:val="0"/>
              <w:marRight w:val="0"/>
              <w:marTop w:val="0"/>
              <w:marBottom w:val="0"/>
              <w:divBdr>
                <w:top w:val="none" w:sz="0" w:space="0" w:color="auto"/>
                <w:left w:val="none" w:sz="0" w:space="0" w:color="auto"/>
                <w:bottom w:val="none" w:sz="0" w:space="0" w:color="auto"/>
                <w:right w:val="none" w:sz="0" w:space="0" w:color="auto"/>
              </w:divBdr>
            </w:div>
            <w:div w:id="693262714">
              <w:marLeft w:val="0"/>
              <w:marRight w:val="0"/>
              <w:marTop w:val="0"/>
              <w:marBottom w:val="0"/>
              <w:divBdr>
                <w:top w:val="none" w:sz="0" w:space="0" w:color="auto"/>
                <w:left w:val="none" w:sz="0" w:space="0" w:color="auto"/>
                <w:bottom w:val="none" w:sz="0" w:space="0" w:color="auto"/>
                <w:right w:val="none" w:sz="0" w:space="0" w:color="auto"/>
              </w:divBdr>
            </w:div>
            <w:div w:id="827673617">
              <w:marLeft w:val="0"/>
              <w:marRight w:val="0"/>
              <w:marTop w:val="0"/>
              <w:marBottom w:val="0"/>
              <w:divBdr>
                <w:top w:val="none" w:sz="0" w:space="0" w:color="auto"/>
                <w:left w:val="none" w:sz="0" w:space="0" w:color="auto"/>
                <w:bottom w:val="none" w:sz="0" w:space="0" w:color="auto"/>
                <w:right w:val="none" w:sz="0" w:space="0" w:color="auto"/>
              </w:divBdr>
            </w:div>
            <w:div w:id="1108965194">
              <w:marLeft w:val="0"/>
              <w:marRight w:val="0"/>
              <w:marTop w:val="0"/>
              <w:marBottom w:val="0"/>
              <w:divBdr>
                <w:top w:val="none" w:sz="0" w:space="0" w:color="auto"/>
                <w:left w:val="none" w:sz="0" w:space="0" w:color="auto"/>
                <w:bottom w:val="none" w:sz="0" w:space="0" w:color="auto"/>
                <w:right w:val="none" w:sz="0" w:space="0" w:color="auto"/>
              </w:divBdr>
            </w:div>
            <w:div w:id="2129201389">
              <w:marLeft w:val="0"/>
              <w:marRight w:val="0"/>
              <w:marTop w:val="0"/>
              <w:marBottom w:val="0"/>
              <w:divBdr>
                <w:top w:val="none" w:sz="0" w:space="0" w:color="auto"/>
                <w:left w:val="none" w:sz="0" w:space="0" w:color="auto"/>
                <w:bottom w:val="none" w:sz="0" w:space="0" w:color="auto"/>
                <w:right w:val="none" w:sz="0" w:space="0" w:color="auto"/>
              </w:divBdr>
            </w:div>
            <w:div w:id="1754204936">
              <w:marLeft w:val="0"/>
              <w:marRight w:val="0"/>
              <w:marTop w:val="0"/>
              <w:marBottom w:val="0"/>
              <w:divBdr>
                <w:top w:val="none" w:sz="0" w:space="0" w:color="auto"/>
                <w:left w:val="none" w:sz="0" w:space="0" w:color="auto"/>
                <w:bottom w:val="none" w:sz="0" w:space="0" w:color="auto"/>
                <w:right w:val="none" w:sz="0" w:space="0" w:color="auto"/>
              </w:divBdr>
            </w:div>
            <w:div w:id="822163701">
              <w:marLeft w:val="0"/>
              <w:marRight w:val="0"/>
              <w:marTop w:val="0"/>
              <w:marBottom w:val="0"/>
              <w:divBdr>
                <w:top w:val="none" w:sz="0" w:space="0" w:color="auto"/>
                <w:left w:val="none" w:sz="0" w:space="0" w:color="auto"/>
                <w:bottom w:val="none" w:sz="0" w:space="0" w:color="auto"/>
                <w:right w:val="none" w:sz="0" w:space="0" w:color="auto"/>
              </w:divBdr>
            </w:div>
            <w:div w:id="494032347">
              <w:marLeft w:val="0"/>
              <w:marRight w:val="0"/>
              <w:marTop w:val="0"/>
              <w:marBottom w:val="0"/>
              <w:divBdr>
                <w:top w:val="none" w:sz="0" w:space="0" w:color="auto"/>
                <w:left w:val="none" w:sz="0" w:space="0" w:color="auto"/>
                <w:bottom w:val="none" w:sz="0" w:space="0" w:color="auto"/>
                <w:right w:val="none" w:sz="0" w:space="0" w:color="auto"/>
              </w:divBdr>
            </w:div>
            <w:div w:id="1526215840">
              <w:marLeft w:val="0"/>
              <w:marRight w:val="0"/>
              <w:marTop w:val="0"/>
              <w:marBottom w:val="0"/>
              <w:divBdr>
                <w:top w:val="none" w:sz="0" w:space="0" w:color="auto"/>
                <w:left w:val="none" w:sz="0" w:space="0" w:color="auto"/>
                <w:bottom w:val="none" w:sz="0" w:space="0" w:color="auto"/>
                <w:right w:val="none" w:sz="0" w:space="0" w:color="auto"/>
              </w:divBdr>
            </w:div>
            <w:div w:id="9574275">
              <w:marLeft w:val="0"/>
              <w:marRight w:val="0"/>
              <w:marTop w:val="0"/>
              <w:marBottom w:val="0"/>
              <w:divBdr>
                <w:top w:val="none" w:sz="0" w:space="0" w:color="auto"/>
                <w:left w:val="none" w:sz="0" w:space="0" w:color="auto"/>
                <w:bottom w:val="none" w:sz="0" w:space="0" w:color="auto"/>
                <w:right w:val="none" w:sz="0" w:space="0" w:color="auto"/>
              </w:divBdr>
            </w:div>
            <w:div w:id="441652575">
              <w:marLeft w:val="0"/>
              <w:marRight w:val="0"/>
              <w:marTop w:val="0"/>
              <w:marBottom w:val="0"/>
              <w:divBdr>
                <w:top w:val="none" w:sz="0" w:space="0" w:color="auto"/>
                <w:left w:val="none" w:sz="0" w:space="0" w:color="auto"/>
                <w:bottom w:val="none" w:sz="0" w:space="0" w:color="auto"/>
                <w:right w:val="none" w:sz="0" w:space="0" w:color="auto"/>
              </w:divBdr>
            </w:div>
            <w:div w:id="1740593208">
              <w:marLeft w:val="0"/>
              <w:marRight w:val="0"/>
              <w:marTop w:val="0"/>
              <w:marBottom w:val="0"/>
              <w:divBdr>
                <w:top w:val="none" w:sz="0" w:space="0" w:color="auto"/>
                <w:left w:val="none" w:sz="0" w:space="0" w:color="auto"/>
                <w:bottom w:val="none" w:sz="0" w:space="0" w:color="auto"/>
                <w:right w:val="none" w:sz="0" w:space="0" w:color="auto"/>
              </w:divBdr>
            </w:div>
            <w:div w:id="49034837">
              <w:marLeft w:val="0"/>
              <w:marRight w:val="0"/>
              <w:marTop w:val="0"/>
              <w:marBottom w:val="0"/>
              <w:divBdr>
                <w:top w:val="none" w:sz="0" w:space="0" w:color="auto"/>
                <w:left w:val="none" w:sz="0" w:space="0" w:color="auto"/>
                <w:bottom w:val="none" w:sz="0" w:space="0" w:color="auto"/>
                <w:right w:val="none" w:sz="0" w:space="0" w:color="auto"/>
              </w:divBdr>
            </w:div>
            <w:div w:id="98836021">
              <w:marLeft w:val="0"/>
              <w:marRight w:val="0"/>
              <w:marTop w:val="0"/>
              <w:marBottom w:val="0"/>
              <w:divBdr>
                <w:top w:val="none" w:sz="0" w:space="0" w:color="auto"/>
                <w:left w:val="none" w:sz="0" w:space="0" w:color="auto"/>
                <w:bottom w:val="none" w:sz="0" w:space="0" w:color="auto"/>
                <w:right w:val="none" w:sz="0" w:space="0" w:color="auto"/>
              </w:divBdr>
            </w:div>
            <w:div w:id="1969894277">
              <w:marLeft w:val="0"/>
              <w:marRight w:val="0"/>
              <w:marTop w:val="0"/>
              <w:marBottom w:val="0"/>
              <w:divBdr>
                <w:top w:val="none" w:sz="0" w:space="0" w:color="auto"/>
                <w:left w:val="none" w:sz="0" w:space="0" w:color="auto"/>
                <w:bottom w:val="none" w:sz="0" w:space="0" w:color="auto"/>
                <w:right w:val="none" w:sz="0" w:space="0" w:color="auto"/>
              </w:divBdr>
            </w:div>
            <w:div w:id="491989924">
              <w:marLeft w:val="0"/>
              <w:marRight w:val="0"/>
              <w:marTop w:val="0"/>
              <w:marBottom w:val="0"/>
              <w:divBdr>
                <w:top w:val="none" w:sz="0" w:space="0" w:color="auto"/>
                <w:left w:val="none" w:sz="0" w:space="0" w:color="auto"/>
                <w:bottom w:val="none" w:sz="0" w:space="0" w:color="auto"/>
                <w:right w:val="none" w:sz="0" w:space="0" w:color="auto"/>
              </w:divBdr>
            </w:div>
            <w:div w:id="1258558821">
              <w:marLeft w:val="0"/>
              <w:marRight w:val="0"/>
              <w:marTop w:val="0"/>
              <w:marBottom w:val="0"/>
              <w:divBdr>
                <w:top w:val="none" w:sz="0" w:space="0" w:color="auto"/>
                <w:left w:val="none" w:sz="0" w:space="0" w:color="auto"/>
                <w:bottom w:val="none" w:sz="0" w:space="0" w:color="auto"/>
                <w:right w:val="none" w:sz="0" w:space="0" w:color="auto"/>
              </w:divBdr>
            </w:div>
            <w:div w:id="1608082482">
              <w:marLeft w:val="0"/>
              <w:marRight w:val="0"/>
              <w:marTop w:val="0"/>
              <w:marBottom w:val="0"/>
              <w:divBdr>
                <w:top w:val="none" w:sz="0" w:space="0" w:color="auto"/>
                <w:left w:val="none" w:sz="0" w:space="0" w:color="auto"/>
                <w:bottom w:val="none" w:sz="0" w:space="0" w:color="auto"/>
                <w:right w:val="none" w:sz="0" w:space="0" w:color="auto"/>
              </w:divBdr>
            </w:div>
            <w:div w:id="1972395823">
              <w:marLeft w:val="0"/>
              <w:marRight w:val="0"/>
              <w:marTop w:val="0"/>
              <w:marBottom w:val="0"/>
              <w:divBdr>
                <w:top w:val="none" w:sz="0" w:space="0" w:color="auto"/>
                <w:left w:val="none" w:sz="0" w:space="0" w:color="auto"/>
                <w:bottom w:val="none" w:sz="0" w:space="0" w:color="auto"/>
                <w:right w:val="none" w:sz="0" w:space="0" w:color="auto"/>
              </w:divBdr>
            </w:div>
            <w:div w:id="564068542">
              <w:marLeft w:val="0"/>
              <w:marRight w:val="0"/>
              <w:marTop w:val="0"/>
              <w:marBottom w:val="0"/>
              <w:divBdr>
                <w:top w:val="none" w:sz="0" w:space="0" w:color="auto"/>
                <w:left w:val="none" w:sz="0" w:space="0" w:color="auto"/>
                <w:bottom w:val="none" w:sz="0" w:space="0" w:color="auto"/>
                <w:right w:val="none" w:sz="0" w:space="0" w:color="auto"/>
              </w:divBdr>
            </w:div>
            <w:div w:id="213389575">
              <w:marLeft w:val="0"/>
              <w:marRight w:val="0"/>
              <w:marTop w:val="0"/>
              <w:marBottom w:val="0"/>
              <w:divBdr>
                <w:top w:val="none" w:sz="0" w:space="0" w:color="auto"/>
                <w:left w:val="none" w:sz="0" w:space="0" w:color="auto"/>
                <w:bottom w:val="none" w:sz="0" w:space="0" w:color="auto"/>
                <w:right w:val="none" w:sz="0" w:space="0" w:color="auto"/>
              </w:divBdr>
            </w:div>
            <w:div w:id="1156140953">
              <w:marLeft w:val="0"/>
              <w:marRight w:val="0"/>
              <w:marTop w:val="0"/>
              <w:marBottom w:val="0"/>
              <w:divBdr>
                <w:top w:val="none" w:sz="0" w:space="0" w:color="auto"/>
                <w:left w:val="none" w:sz="0" w:space="0" w:color="auto"/>
                <w:bottom w:val="none" w:sz="0" w:space="0" w:color="auto"/>
                <w:right w:val="none" w:sz="0" w:space="0" w:color="auto"/>
              </w:divBdr>
            </w:div>
            <w:div w:id="878934589">
              <w:marLeft w:val="0"/>
              <w:marRight w:val="0"/>
              <w:marTop w:val="0"/>
              <w:marBottom w:val="0"/>
              <w:divBdr>
                <w:top w:val="none" w:sz="0" w:space="0" w:color="auto"/>
                <w:left w:val="none" w:sz="0" w:space="0" w:color="auto"/>
                <w:bottom w:val="none" w:sz="0" w:space="0" w:color="auto"/>
                <w:right w:val="none" w:sz="0" w:space="0" w:color="auto"/>
              </w:divBdr>
            </w:div>
            <w:div w:id="793594673">
              <w:marLeft w:val="0"/>
              <w:marRight w:val="0"/>
              <w:marTop w:val="0"/>
              <w:marBottom w:val="0"/>
              <w:divBdr>
                <w:top w:val="none" w:sz="0" w:space="0" w:color="auto"/>
                <w:left w:val="none" w:sz="0" w:space="0" w:color="auto"/>
                <w:bottom w:val="none" w:sz="0" w:space="0" w:color="auto"/>
                <w:right w:val="none" w:sz="0" w:space="0" w:color="auto"/>
              </w:divBdr>
            </w:div>
            <w:div w:id="1018847261">
              <w:marLeft w:val="0"/>
              <w:marRight w:val="0"/>
              <w:marTop w:val="0"/>
              <w:marBottom w:val="0"/>
              <w:divBdr>
                <w:top w:val="none" w:sz="0" w:space="0" w:color="auto"/>
                <w:left w:val="none" w:sz="0" w:space="0" w:color="auto"/>
                <w:bottom w:val="none" w:sz="0" w:space="0" w:color="auto"/>
                <w:right w:val="none" w:sz="0" w:space="0" w:color="auto"/>
              </w:divBdr>
            </w:div>
            <w:div w:id="1350831143">
              <w:marLeft w:val="0"/>
              <w:marRight w:val="0"/>
              <w:marTop w:val="0"/>
              <w:marBottom w:val="0"/>
              <w:divBdr>
                <w:top w:val="none" w:sz="0" w:space="0" w:color="auto"/>
                <w:left w:val="none" w:sz="0" w:space="0" w:color="auto"/>
                <w:bottom w:val="none" w:sz="0" w:space="0" w:color="auto"/>
                <w:right w:val="none" w:sz="0" w:space="0" w:color="auto"/>
              </w:divBdr>
            </w:div>
            <w:div w:id="1000041511">
              <w:marLeft w:val="0"/>
              <w:marRight w:val="0"/>
              <w:marTop w:val="0"/>
              <w:marBottom w:val="0"/>
              <w:divBdr>
                <w:top w:val="none" w:sz="0" w:space="0" w:color="auto"/>
                <w:left w:val="none" w:sz="0" w:space="0" w:color="auto"/>
                <w:bottom w:val="none" w:sz="0" w:space="0" w:color="auto"/>
                <w:right w:val="none" w:sz="0" w:space="0" w:color="auto"/>
              </w:divBdr>
            </w:div>
            <w:div w:id="901599108">
              <w:marLeft w:val="0"/>
              <w:marRight w:val="0"/>
              <w:marTop w:val="0"/>
              <w:marBottom w:val="0"/>
              <w:divBdr>
                <w:top w:val="none" w:sz="0" w:space="0" w:color="auto"/>
                <w:left w:val="none" w:sz="0" w:space="0" w:color="auto"/>
                <w:bottom w:val="none" w:sz="0" w:space="0" w:color="auto"/>
                <w:right w:val="none" w:sz="0" w:space="0" w:color="auto"/>
              </w:divBdr>
            </w:div>
            <w:div w:id="578758912">
              <w:marLeft w:val="0"/>
              <w:marRight w:val="0"/>
              <w:marTop w:val="0"/>
              <w:marBottom w:val="0"/>
              <w:divBdr>
                <w:top w:val="none" w:sz="0" w:space="0" w:color="auto"/>
                <w:left w:val="none" w:sz="0" w:space="0" w:color="auto"/>
                <w:bottom w:val="none" w:sz="0" w:space="0" w:color="auto"/>
                <w:right w:val="none" w:sz="0" w:space="0" w:color="auto"/>
              </w:divBdr>
            </w:div>
            <w:div w:id="1848208335">
              <w:marLeft w:val="0"/>
              <w:marRight w:val="0"/>
              <w:marTop w:val="0"/>
              <w:marBottom w:val="0"/>
              <w:divBdr>
                <w:top w:val="none" w:sz="0" w:space="0" w:color="auto"/>
                <w:left w:val="none" w:sz="0" w:space="0" w:color="auto"/>
                <w:bottom w:val="none" w:sz="0" w:space="0" w:color="auto"/>
                <w:right w:val="none" w:sz="0" w:space="0" w:color="auto"/>
              </w:divBdr>
            </w:div>
            <w:div w:id="388379373">
              <w:marLeft w:val="0"/>
              <w:marRight w:val="0"/>
              <w:marTop w:val="0"/>
              <w:marBottom w:val="0"/>
              <w:divBdr>
                <w:top w:val="none" w:sz="0" w:space="0" w:color="auto"/>
                <w:left w:val="none" w:sz="0" w:space="0" w:color="auto"/>
                <w:bottom w:val="none" w:sz="0" w:space="0" w:color="auto"/>
                <w:right w:val="none" w:sz="0" w:space="0" w:color="auto"/>
              </w:divBdr>
            </w:div>
            <w:div w:id="889876649">
              <w:marLeft w:val="0"/>
              <w:marRight w:val="0"/>
              <w:marTop w:val="0"/>
              <w:marBottom w:val="0"/>
              <w:divBdr>
                <w:top w:val="none" w:sz="0" w:space="0" w:color="auto"/>
                <w:left w:val="none" w:sz="0" w:space="0" w:color="auto"/>
                <w:bottom w:val="none" w:sz="0" w:space="0" w:color="auto"/>
                <w:right w:val="none" w:sz="0" w:space="0" w:color="auto"/>
              </w:divBdr>
            </w:div>
            <w:div w:id="651061785">
              <w:marLeft w:val="0"/>
              <w:marRight w:val="0"/>
              <w:marTop w:val="0"/>
              <w:marBottom w:val="0"/>
              <w:divBdr>
                <w:top w:val="none" w:sz="0" w:space="0" w:color="auto"/>
                <w:left w:val="none" w:sz="0" w:space="0" w:color="auto"/>
                <w:bottom w:val="none" w:sz="0" w:space="0" w:color="auto"/>
                <w:right w:val="none" w:sz="0" w:space="0" w:color="auto"/>
              </w:divBdr>
            </w:div>
            <w:div w:id="1750738084">
              <w:marLeft w:val="0"/>
              <w:marRight w:val="0"/>
              <w:marTop w:val="0"/>
              <w:marBottom w:val="0"/>
              <w:divBdr>
                <w:top w:val="none" w:sz="0" w:space="0" w:color="auto"/>
                <w:left w:val="none" w:sz="0" w:space="0" w:color="auto"/>
                <w:bottom w:val="none" w:sz="0" w:space="0" w:color="auto"/>
                <w:right w:val="none" w:sz="0" w:space="0" w:color="auto"/>
              </w:divBdr>
            </w:div>
            <w:div w:id="1262562945">
              <w:marLeft w:val="0"/>
              <w:marRight w:val="0"/>
              <w:marTop w:val="0"/>
              <w:marBottom w:val="0"/>
              <w:divBdr>
                <w:top w:val="none" w:sz="0" w:space="0" w:color="auto"/>
                <w:left w:val="none" w:sz="0" w:space="0" w:color="auto"/>
                <w:bottom w:val="none" w:sz="0" w:space="0" w:color="auto"/>
                <w:right w:val="none" w:sz="0" w:space="0" w:color="auto"/>
              </w:divBdr>
            </w:div>
            <w:div w:id="611985557">
              <w:marLeft w:val="0"/>
              <w:marRight w:val="0"/>
              <w:marTop w:val="0"/>
              <w:marBottom w:val="0"/>
              <w:divBdr>
                <w:top w:val="none" w:sz="0" w:space="0" w:color="auto"/>
                <w:left w:val="none" w:sz="0" w:space="0" w:color="auto"/>
                <w:bottom w:val="none" w:sz="0" w:space="0" w:color="auto"/>
                <w:right w:val="none" w:sz="0" w:space="0" w:color="auto"/>
              </w:divBdr>
            </w:div>
            <w:div w:id="1800028963">
              <w:marLeft w:val="0"/>
              <w:marRight w:val="0"/>
              <w:marTop w:val="0"/>
              <w:marBottom w:val="0"/>
              <w:divBdr>
                <w:top w:val="none" w:sz="0" w:space="0" w:color="auto"/>
                <w:left w:val="none" w:sz="0" w:space="0" w:color="auto"/>
                <w:bottom w:val="none" w:sz="0" w:space="0" w:color="auto"/>
                <w:right w:val="none" w:sz="0" w:space="0" w:color="auto"/>
              </w:divBdr>
            </w:div>
            <w:div w:id="920408440">
              <w:marLeft w:val="0"/>
              <w:marRight w:val="0"/>
              <w:marTop w:val="0"/>
              <w:marBottom w:val="0"/>
              <w:divBdr>
                <w:top w:val="none" w:sz="0" w:space="0" w:color="auto"/>
                <w:left w:val="none" w:sz="0" w:space="0" w:color="auto"/>
                <w:bottom w:val="none" w:sz="0" w:space="0" w:color="auto"/>
                <w:right w:val="none" w:sz="0" w:space="0" w:color="auto"/>
              </w:divBdr>
            </w:div>
            <w:div w:id="124281526">
              <w:marLeft w:val="0"/>
              <w:marRight w:val="0"/>
              <w:marTop w:val="0"/>
              <w:marBottom w:val="0"/>
              <w:divBdr>
                <w:top w:val="none" w:sz="0" w:space="0" w:color="auto"/>
                <w:left w:val="none" w:sz="0" w:space="0" w:color="auto"/>
                <w:bottom w:val="none" w:sz="0" w:space="0" w:color="auto"/>
                <w:right w:val="none" w:sz="0" w:space="0" w:color="auto"/>
              </w:divBdr>
            </w:div>
            <w:div w:id="2053578068">
              <w:marLeft w:val="0"/>
              <w:marRight w:val="0"/>
              <w:marTop w:val="0"/>
              <w:marBottom w:val="0"/>
              <w:divBdr>
                <w:top w:val="none" w:sz="0" w:space="0" w:color="auto"/>
                <w:left w:val="none" w:sz="0" w:space="0" w:color="auto"/>
                <w:bottom w:val="none" w:sz="0" w:space="0" w:color="auto"/>
                <w:right w:val="none" w:sz="0" w:space="0" w:color="auto"/>
              </w:divBdr>
            </w:div>
            <w:div w:id="976030523">
              <w:marLeft w:val="0"/>
              <w:marRight w:val="0"/>
              <w:marTop w:val="0"/>
              <w:marBottom w:val="0"/>
              <w:divBdr>
                <w:top w:val="none" w:sz="0" w:space="0" w:color="auto"/>
                <w:left w:val="none" w:sz="0" w:space="0" w:color="auto"/>
                <w:bottom w:val="none" w:sz="0" w:space="0" w:color="auto"/>
                <w:right w:val="none" w:sz="0" w:space="0" w:color="auto"/>
              </w:divBdr>
            </w:div>
            <w:div w:id="1440755151">
              <w:marLeft w:val="0"/>
              <w:marRight w:val="0"/>
              <w:marTop w:val="0"/>
              <w:marBottom w:val="0"/>
              <w:divBdr>
                <w:top w:val="none" w:sz="0" w:space="0" w:color="auto"/>
                <w:left w:val="none" w:sz="0" w:space="0" w:color="auto"/>
                <w:bottom w:val="none" w:sz="0" w:space="0" w:color="auto"/>
                <w:right w:val="none" w:sz="0" w:space="0" w:color="auto"/>
              </w:divBdr>
            </w:div>
            <w:div w:id="1867404645">
              <w:marLeft w:val="0"/>
              <w:marRight w:val="0"/>
              <w:marTop w:val="0"/>
              <w:marBottom w:val="0"/>
              <w:divBdr>
                <w:top w:val="none" w:sz="0" w:space="0" w:color="auto"/>
                <w:left w:val="none" w:sz="0" w:space="0" w:color="auto"/>
                <w:bottom w:val="none" w:sz="0" w:space="0" w:color="auto"/>
                <w:right w:val="none" w:sz="0" w:space="0" w:color="auto"/>
              </w:divBdr>
            </w:div>
            <w:div w:id="851723695">
              <w:marLeft w:val="0"/>
              <w:marRight w:val="0"/>
              <w:marTop w:val="0"/>
              <w:marBottom w:val="0"/>
              <w:divBdr>
                <w:top w:val="none" w:sz="0" w:space="0" w:color="auto"/>
                <w:left w:val="none" w:sz="0" w:space="0" w:color="auto"/>
                <w:bottom w:val="none" w:sz="0" w:space="0" w:color="auto"/>
                <w:right w:val="none" w:sz="0" w:space="0" w:color="auto"/>
              </w:divBdr>
            </w:div>
            <w:div w:id="1805851890">
              <w:marLeft w:val="0"/>
              <w:marRight w:val="0"/>
              <w:marTop w:val="0"/>
              <w:marBottom w:val="0"/>
              <w:divBdr>
                <w:top w:val="none" w:sz="0" w:space="0" w:color="auto"/>
                <w:left w:val="none" w:sz="0" w:space="0" w:color="auto"/>
                <w:bottom w:val="none" w:sz="0" w:space="0" w:color="auto"/>
                <w:right w:val="none" w:sz="0" w:space="0" w:color="auto"/>
              </w:divBdr>
            </w:div>
            <w:div w:id="274677563">
              <w:marLeft w:val="0"/>
              <w:marRight w:val="0"/>
              <w:marTop w:val="0"/>
              <w:marBottom w:val="0"/>
              <w:divBdr>
                <w:top w:val="none" w:sz="0" w:space="0" w:color="auto"/>
                <w:left w:val="none" w:sz="0" w:space="0" w:color="auto"/>
                <w:bottom w:val="none" w:sz="0" w:space="0" w:color="auto"/>
                <w:right w:val="none" w:sz="0" w:space="0" w:color="auto"/>
              </w:divBdr>
            </w:div>
            <w:div w:id="1286498825">
              <w:marLeft w:val="0"/>
              <w:marRight w:val="0"/>
              <w:marTop w:val="0"/>
              <w:marBottom w:val="0"/>
              <w:divBdr>
                <w:top w:val="none" w:sz="0" w:space="0" w:color="auto"/>
                <w:left w:val="none" w:sz="0" w:space="0" w:color="auto"/>
                <w:bottom w:val="none" w:sz="0" w:space="0" w:color="auto"/>
                <w:right w:val="none" w:sz="0" w:space="0" w:color="auto"/>
              </w:divBdr>
            </w:div>
            <w:div w:id="47918448">
              <w:marLeft w:val="0"/>
              <w:marRight w:val="0"/>
              <w:marTop w:val="0"/>
              <w:marBottom w:val="0"/>
              <w:divBdr>
                <w:top w:val="none" w:sz="0" w:space="0" w:color="auto"/>
                <w:left w:val="none" w:sz="0" w:space="0" w:color="auto"/>
                <w:bottom w:val="none" w:sz="0" w:space="0" w:color="auto"/>
                <w:right w:val="none" w:sz="0" w:space="0" w:color="auto"/>
              </w:divBdr>
            </w:div>
            <w:div w:id="1074812391">
              <w:marLeft w:val="0"/>
              <w:marRight w:val="0"/>
              <w:marTop w:val="0"/>
              <w:marBottom w:val="0"/>
              <w:divBdr>
                <w:top w:val="none" w:sz="0" w:space="0" w:color="auto"/>
                <w:left w:val="none" w:sz="0" w:space="0" w:color="auto"/>
                <w:bottom w:val="none" w:sz="0" w:space="0" w:color="auto"/>
                <w:right w:val="none" w:sz="0" w:space="0" w:color="auto"/>
              </w:divBdr>
            </w:div>
            <w:div w:id="554197343">
              <w:marLeft w:val="0"/>
              <w:marRight w:val="0"/>
              <w:marTop w:val="0"/>
              <w:marBottom w:val="0"/>
              <w:divBdr>
                <w:top w:val="none" w:sz="0" w:space="0" w:color="auto"/>
                <w:left w:val="none" w:sz="0" w:space="0" w:color="auto"/>
                <w:bottom w:val="none" w:sz="0" w:space="0" w:color="auto"/>
                <w:right w:val="none" w:sz="0" w:space="0" w:color="auto"/>
              </w:divBdr>
            </w:div>
            <w:div w:id="428549687">
              <w:marLeft w:val="0"/>
              <w:marRight w:val="0"/>
              <w:marTop w:val="0"/>
              <w:marBottom w:val="0"/>
              <w:divBdr>
                <w:top w:val="none" w:sz="0" w:space="0" w:color="auto"/>
                <w:left w:val="none" w:sz="0" w:space="0" w:color="auto"/>
                <w:bottom w:val="none" w:sz="0" w:space="0" w:color="auto"/>
                <w:right w:val="none" w:sz="0" w:space="0" w:color="auto"/>
              </w:divBdr>
            </w:div>
            <w:div w:id="223102888">
              <w:marLeft w:val="0"/>
              <w:marRight w:val="0"/>
              <w:marTop w:val="0"/>
              <w:marBottom w:val="0"/>
              <w:divBdr>
                <w:top w:val="none" w:sz="0" w:space="0" w:color="auto"/>
                <w:left w:val="none" w:sz="0" w:space="0" w:color="auto"/>
                <w:bottom w:val="none" w:sz="0" w:space="0" w:color="auto"/>
                <w:right w:val="none" w:sz="0" w:space="0" w:color="auto"/>
              </w:divBdr>
            </w:div>
            <w:div w:id="561675697">
              <w:marLeft w:val="0"/>
              <w:marRight w:val="0"/>
              <w:marTop w:val="0"/>
              <w:marBottom w:val="0"/>
              <w:divBdr>
                <w:top w:val="none" w:sz="0" w:space="0" w:color="auto"/>
                <w:left w:val="none" w:sz="0" w:space="0" w:color="auto"/>
                <w:bottom w:val="none" w:sz="0" w:space="0" w:color="auto"/>
                <w:right w:val="none" w:sz="0" w:space="0" w:color="auto"/>
              </w:divBdr>
            </w:div>
            <w:div w:id="415564922">
              <w:marLeft w:val="0"/>
              <w:marRight w:val="0"/>
              <w:marTop w:val="0"/>
              <w:marBottom w:val="0"/>
              <w:divBdr>
                <w:top w:val="none" w:sz="0" w:space="0" w:color="auto"/>
                <w:left w:val="none" w:sz="0" w:space="0" w:color="auto"/>
                <w:bottom w:val="none" w:sz="0" w:space="0" w:color="auto"/>
                <w:right w:val="none" w:sz="0" w:space="0" w:color="auto"/>
              </w:divBdr>
            </w:div>
            <w:div w:id="897279011">
              <w:marLeft w:val="0"/>
              <w:marRight w:val="0"/>
              <w:marTop w:val="0"/>
              <w:marBottom w:val="0"/>
              <w:divBdr>
                <w:top w:val="none" w:sz="0" w:space="0" w:color="auto"/>
                <w:left w:val="none" w:sz="0" w:space="0" w:color="auto"/>
                <w:bottom w:val="none" w:sz="0" w:space="0" w:color="auto"/>
                <w:right w:val="none" w:sz="0" w:space="0" w:color="auto"/>
              </w:divBdr>
            </w:div>
            <w:div w:id="658652549">
              <w:marLeft w:val="0"/>
              <w:marRight w:val="0"/>
              <w:marTop w:val="0"/>
              <w:marBottom w:val="0"/>
              <w:divBdr>
                <w:top w:val="none" w:sz="0" w:space="0" w:color="auto"/>
                <w:left w:val="none" w:sz="0" w:space="0" w:color="auto"/>
                <w:bottom w:val="none" w:sz="0" w:space="0" w:color="auto"/>
                <w:right w:val="none" w:sz="0" w:space="0" w:color="auto"/>
              </w:divBdr>
            </w:div>
            <w:div w:id="599877269">
              <w:marLeft w:val="0"/>
              <w:marRight w:val="0"/>
              <w:marTop w:val="0"/>
              <w:marBottom w:val="0"/>
              <w:divBdr>
                <w:top w:val="none" w:sz="0" w:space="0" w:color="auto"/>
                <w:left w:val="none" w:sz="0" w:space="0" w:color="auto"/>
                <w:bottom w:val="none" w:sz="0" w:space="0" w:color="auto"/>
                <w:right w:val="none" w:sz="0" w:space="0" w:color="auto"/>
              </w:divBdr>
            </w:div>
            <w:div w:id="2015106028">
              <w:marLeft w:val="0"/>
              <w:marRight w:val="0"/>
              <w:marTop w:val="0"/>
              <w:marBottom w:val="0"/>
              <w:divBdr>
                <w:top w:val="none" w:sz="0" w:space="0" w:color="auto"/>
                <w:left w:val="none" w:sz="0" w:space="0" w:color="auto"/>
                <w:bottom w:val="none" w:sz="0" w:space="0" w:color="auto"/>
                <w:right w:val="none" w:sz="0" w:space="0" w:color="auto"/>
              </w:divBdr>
            </w:div>
            <w:div w:id="1432429634">
              <w:marLeft w:val="0"/>
              <w:marRight w:val="0"/>
              <w:marTop w:val="0"/>
              <w:marBottom w:val="0"/>
              <w:divBdr>
                <w:top w:val="none" w:sz="0" w:space="0" w:color="auto"/>
                <w:left w:val="none" w:sz="0" w:space="0" w:color="auto"/>
                <w:bottom w:val="none" w:sz="0" w:space="0" w:color="auto"/>
                <w:right w:val="none" w:sz="0" w:space="0" w:color="auto"/>
              </w:divBdr>
            </w:div>
            <w:div w:id="171917029">
              <w:marLeft w:val="0"/>
              <w:marRight w:val="0"/>
              <w:marTop w:val="0"/>
              <w:marBottom w:val="0"/>
              <w:divBdr>
                <w:top w:val="none" w:sz="0" w:space="0" w:color="auto"/>
                <w:left w:val="none" w:sz="0" w:space="0" w:color="auto"/>
                <w:bottom w:val="none" w:sz="0" w:space="0" w:color="auto"/>
                <w:right w:val="none" w:sz="0" w:space="0" w:color="auto"/>
              </w:divBdr>
            </w:div>
            <w:div w:id="2005013168">
              <w:marLeft w:val="0"/>
              <w:marRight w:val="0"/>
              <w:marTop w:val="0"/>
              <w:marBottom w:val="0"/>
              <w:divBdr>
                <w:top w:val="none" w:sz="0" w:space="0" w:color="auto"/>
                <w:left w:val="none" w:sz="0" w:space="0" w:color="auto"/>
                <w:bottom w:val="none" w:sz="0" w:space="0" w:color="auto"/>
                <w:right w:val="none" w:sz="0" w:space="0" w:color="auto"/>
              </w:divBdr>
            </w:div>
            <w:div w:id="101921081">
              <w:marLeft w:val="0"/>
              <w:marRight w:val="0"/>
              <w:marTop w:val="0"/>
              <w:marBottom w:val="0"/>
              <w:divBdr>
                <w:top w:val="none" w:sz="0" w:space="0" w:color="auto"/>
                <w:left w:val="none" w:sz="0" w:space="0" w:color="auto"/>
                <w:bottom w:val="none" w:sz="0" w:space="0" w:color="auto"/>
                <w:right w:val="none" w:sz="0" w:space="0" w:color="auto"/>
              </w:divBdr>
            </w:div>
            <w:div w:id="1667323229">
              <w:marLeft w:val="0"/>
              <w:marRight w:val="0"/>
              <w:marTop w:val="0"/>
              <w:marBottom w:val="0"/>
              <w:divBdr>
                <w:top w:val="none" w:sz="0" w:space="0" w:color="auto"/>
                <w:left w:val="none" w:sz="0" w:space="0" w:color="auto"/>
                <w:bottom w:val="none" w:sz="0" w:space="0" w:color="auto"/>
                <w:right w:val="none" w:sz="0" w:space="0" w:color="auto"/>
              </w:divBdr>
            </w:div>
            <w:div w:id="2126803131">
              <w:marLeft w:val="0"/>
              <w:marRight w:val="0"/>
              <w:marTop w:val="0"/>
              <w:marBottom w:val="0"/>
              <w:divBdr>
                <w:top w:val="none" w:sz="0" w:space="0" w:color="auto"/>
                <w:left w:val="none" w:sz="0" w:space="0" w:color="auto"/>
                <w:bottom w:val="none" w:sz="0" w:space="0" w:color="auto"/>
                <w:right w:val="none" w:sz="0" w:space="0" w:color="auto"/>
              </w:divBdr>
            </w:div>
            <w:div w:id="1525051973">
              <w:marLeft w:val="0"/>
              <w:marRight w:val="0"/>
              <w:marTop w:val="0"/>
              <w:marBottom w:val="0"/>
              <w:divBdr>
                <w:top w:val="none" w:sz="0" w:space="0" w:color="auto"/>
                <w:left w:val="none" w:sz="0" w:space="0" w:color="auto"/>
                <w:bottom w:val="none" w:sz="0" w:space="0" w:color="auto"/>
                <w:right w:val="none" w:sz="0" w:space="0" w:color="auto"/>
              </w:divBdr>
            </w:div>
            <w:div w:id="1855991169">
              <w:marLeft w:val="0"/>
              <w:marRight w:val="0"/>
              <w:marTop w:val="0"/>
              <w:marBottom w:val="0"/>
              <w:divBdr>
                <w:top w:val="none" w:sz="0" w:space="0" w:color="auto"/>
                <w:left w:val="none" w:sz="0" w:space="0" w:color="auto"/>
                <w:bottom w:val="none" w:sz="0" w:space="0" w:color="auto"/>
                <w:right w:val="none" w:sz="0" w:space="0" w:color="auto"/>
              </w:divBdr>
            </w:div>
            <w:div w:id="1177040190">
              <w:marLeft w:val="0"/>
              <w:marRight w:val="0"/>
              <w:marTop w:val="0"/>
              <w:marBottom w:val="0"/>
              <w:divBdr>
                <w:top w:val="none" w:sz="0" w:space="0" w:color="auto"/>
                <w:left w:val="none" w:sz="0" w:space="0" w:color="auto"/>
                <w:bottom w:val="none" w:sz="0" w:space="0" w:color="auto"/>
                <w:right w:val="none" w:sz="0" w:space="0" w:color="auto"/>
              </w:divBdr>
            </w:div>
            <w:div w:id="718747435">
              <w:marLeft w:val="0"/>
              <w:marRight w:val="0"/>
              <w:marTop w:val="0"/>
              <w:marBottom w:val="0"/>
              <w:divBdr>
                <w:top w:val="none" w:sz="0" w:space="0" w:color="auto"/>
                <w:left w:val="none" w:sz="0" w:space="0" w:color="auto"/>
                <w:bottom w:val="none" w:sz="0" w:space="0" w:color="auto"/>
                <w:right w:val="none" w:sz="0" w:space="0" w:color="auto"/>
              </w:divBdr>
            </w:div>
            <w:div w:id="158158659">
              <w:marLeft w:val="0"/>
              <w:marRight w:val="0"/>
              <w:marTop w:val="0"/>
              <w:marBottom w:val="0"/>
              <w:divBdr>
                <w:top w:val="none" w:sz="0" w:space="0" w:color="auto"/>
                <w:left w:val="none" w:sz="0" w:space="0" w:color="auto"/>
                <w:bottom w:val="none" w:sz="0" w:space="0" w:color="auto"/>
                <w:right w:val="none" w:sz="0" w:space="0" w:color="auto"/>
              </w:divBdr>
            </w:div>
            <w:div w:id="1475565126">
              <w:marLeft w:val="0"/>
              <w:marRight w:val="0"/>
              <w:marTop w:val="0"/>
              <w:marBottom w:val="0"/>
              <w:divBdr>
                <w:top w:val="none" w:sz="0" w:space="0" w:color="auto"/>
                <w:left w:val="none" w:sz="0" w:space="0" w:color="auto"/>
                <w:bottom w:val="none" w:sz="0" w:space="0" w:color="auto"/>
                <w:right w:val="none" w:sz="0" w:space="0" w:color="auto"/>
              </w:divBdr>
            </w:div>
            <w:div w:id="1755399124">
              <w:marLeft w:val="0"/>
              <w:marRight w:val="0"/>
              <w:marTop w:val="0"/>
              <w:marBottom w:val="0"/>
              <w:divBdr>
                <w:top w:val="none" w:sz="0" w:space="0" w:color="auto"/>
                <w:left w:val="none" w:sz="0" w:space="0" w:color="auto"/>
                <w:bottom w:val="none" w:sz="0" w:space="0" w:color="auto"/>
                <w:right w:val="none" w:sz="0" w:space="0" w:color="auto"/>
              </w:divBdr>
            </w:div>
            <w:div w:id="760494675">
              <w:marLeft w:val="0"/>
              <w:marRight w:val="0"/>
              <w:marTop w:val="0"/>
              <w:marBottom w:val="0"/>
              <w:divBdr>
                <w:top w:val="none" w:sz="0" w:space="0" w:color="auto"/>
                <w:left w:val="none" w:sz="0" w:space="0" w:color="auto"/>
                <w:bottom w:val="none" w:sz="0" w:space="0" w:color="auto"/>
                <w:right w:val="none" w:sz="0" w:space="0" w:color="auto"/>
              </w:divBdr>
            </w:div>
            <w:div w:id="567497703">
              <w:marLeft w:val="0"/>
              <w:marRight w:val="0"/>
              <w:marTop w:val="0"/>
              <w:marBottom w:val="0"/>
              <w:divBdr>
                <w:top w:val="none" w:sz="0" w:space="0" w:color="auto"/>
                <w:left w:val="none" w:sz="0" w:space="0" w:color="auto"/>
                <w:bottom w:val="none" w:sz="0" w:space="0" w:color="auto"/>
                <w:right w:val="none" w:sz="0" w:space="0" w:color="auto"/>
              </w:divBdr>
            </w:div>
            <w:div w:id="1575774391">
              <w:marLeft w:val="0"/>
              <w:marRight w:val="0"/>
              <w:marTop w:val="0"/>
              <w:marBottom w:val="0"/>
              <w:divBdr>
                <w:top w:val="none" w:sz="0" w:space="0" w:color="auto"/>
                <w:left w:val="none" w:sz="0" w:space="0" w:color="auto"/>
                <w:bottom w:val="none" w:sz="0" w:space="0" w:color="auto"/>
                <w:right w:val="none" w:sz="0" w:space="0" w:color="auto"/>
              </w:divBdr>
            </w:div>
            <w:div w:id="1677225465">
              <w:marLeft w:val="0"/>
              <w:marRight w:val="0"/>
              <w:marTop w:val="0"/>
              <w:marBottom w:val="0"/>
              <w:divBdr>
                <w:top w:val="none" w:sz="0" w:space="0" w:color="auto"/>
                <w:left w:val="none" w:sz="0" w:space="0" w:color="auto"/>
                <w:bottom w:val="none" w:sz="0" w:space="0" w:color="auto"/>
                <w:right w:val="none" w:sz="0" w:space="0" w:color="auto"/>
              </w:divBdr>
            </w:div>
            <w:div w:id="52197267">
              <w:marLeft w:val="0"/>
              <w:marRight w:val="0"/>
              <w:marTop w:val="0"/>
              <w:marBottom w:val="0"/>
              <w:divBdr>
                <w:top w:val="none" w:sz="0" w:space="0" w:color="auto"/>
                <w:left w:val="none" w:sz="0" w:space="0" w:color="auto"/>
                <w:bottom w:val="none" w:sz="0" w:space="0" w:color="auto"/>
                <w:right w:val="none" w:sz="0" w:space="0" w:color="auto"/>
              </w:divBdr>
            </w:div>
            <w:div w:id="1824469909">
              <w:marLeft w:val="0"/>
              <w:marRight w:val="0"/>
              <w:marTop w:val="0"/>
              <w:marBottom w:val="0"/>
              <w:divBdr>
                <w:top w:val="none" w:sz="0" w:space="0" w:color="auto"/>
                <w:left w:val="none" w:sz="0" w:space="0" w:color="auto"/>
                <w:bottom w:val="none" w:sz="0" w:space="0" w:color="auto"/>
                <w:right w:val="none" w:sz="0" w:space="0" w:color="auto"/>
              </w:divBdr>
            </w:div>
            <w:div w:id="1696610629">
              <w:marLeft w:val="0"/>
              <w:marRight w:val="0"/>
              <w:marTop w:val="0"/>
              <w:marBottom w:val="0"/>
              <w:divBdr>
                <w:top w:val="none" w:sz="0" w:space="0" w:color="auto"/>
                <w:left w:val="none" w:sz="0" w:space="0" w:color="auto"/>
                <w:bottom w:val="none" w:sz="0" w:space="0" w:color="auto"/>
                <w:right w:val="none" w:sz="0" w:space="0" w:color="auto"/>
              </w:divBdr>
            </w:div>
            <w:div w:id="525605894">
              <w:marLeft w:val="0"/>
              <w:marRight w:val="0"/>
              <w:marTop w:val="0"/>
              <w:marBottom w:val="0"/>
              <w:divBdr>
                <w:top w:val="none" w:sz="0" w:space="0" w:color="auto"/>
                <w:left w:val="none" w:sz="0" w:space="0" w:color="auto"/>
                <w:bottom w:val="none" w:sz="0" w:space="0" w:color="auto"/>
                <w:right w:val="none" w:sz="0" w:space="0" w:color="auto"/>
              </w:divBdr>
            </w:div>
            <w:div w:id="258375534">
              <w:marLeft w:val="0"/>
              <w:marRight w:val="0"/>
              <w:marTop w:val="0"/>
              <w:marBottom w:val="0"/>
              <w:divBdr>
                <w:top w:val="none" w:sz="0" w:space="0" w:color="auto"/>
                <w:left w:val="none" w:sz="0" w:space="0" w:color="auto"/>
                <w:bottom w:val="none" w:sz="0" w:space="0" w:color="auto"/>
                <w:right w:val="none" w:sz="0" w:space="0" w:color="auto"/>
              </w:divBdr>
            </w:div>
            <w:div w:id="1439715176">
              <w:marLeft w:val="0"/>
              <w:marRight w:val="0"/>
              <w:marTop w:val="0"/>
              <w:marBottom w:val="0"/>
              <w:divBdr>
                <w:top w:val="none" w:sz="0" w:space="0" w:color="auto"/>
                <w:left w:val="none" w:sz="0" w:space="0" w:color="auto"/>
                <w:bottom w:val="none" w:sz="0" w:space="0" w:color="auto"/>
                <w:right w:val="none" w:sz="0" w:space="0" w:color="auto"/>
              </w:divBdr>
            </w:div>
            <w:div w:id="1780489485">
              <w:marLeft w:val="0"/>
              <w:marRight w:val="0"/>
              <w:marTop w:val="0"/>
              <w:marBottom w:val="0"/>
              <w:divBdr>
                <w:top w:val="none" w:sz="0" w:space="0" w:color="auto"/>
                <w:left w:val="none" w:sz="0" w:space="0" w:color="auto"/>
                <w:bottom w:val="none" w:sz="0" w:space="0" w:color="auto"/>
                <w:right w:val="none" w:sz="0" w:space="0" w:color="auto"/>
              </w:divBdr>
            </w:div>
            <w:div w:id="416174976">
              <w:marLeft w:val="0"/>
              <w:marRight w:val="0"/>
              <w:marTop w:val="0"/>
              <w:marBottom w:val="0"/>
              <w:divBdr>
                <w:top w:val="none" w:sz="0" w:space="0" w:color="auto"/>
                <w:left w:val="none" w:sz="0" w:space="0" w:color="auto"/>
                <w:bottom w:val="none" w:sz="0" w:space="0" w:color="auto"/>
                <w:right w:val="none" w:sz="0" w:space="0" w:color="auto"/>
              </w:divBdr>
            </w:div>
            <w:div w:id="1700351881">
              <w:marLeft w:val="0"/>
              <w:marRight w:val="0"/>
              <w:marTop w:val="0"/>
              <w:marBottom w:val="0"/>
              <w:divBdr>
                <w:top w:val="none" w:sz="0" w:space="0" w:color="auto"/>
                <w:left w:val="none" w:sz="0" w:space="0" w:color="auto"/>
                <w:bottom w:val="none" w:sz="0" w:space="0" w:color="auto"/>
                <w:right w:val="none" w:sz="0" w:space="0" w:color="auto"/>
              </w:divBdr>
            </w:div>
            <w:div w:id="1832914825">
              <w:marLeft w:val="0"/>
              <w:marRight w:val="0"/>
              <w:marTop w:val="0"/>
              <w:marBottom w:val="0"/>
              <w:divBdr>
                <w:top w:val="none" w:sz="0" w:space="0" w:color="auto"/>
                <w:left w:val="none" w:sz="0" w:space="0" w:color="auto"/>
                <w:bottom w:val="none" w:sz="0" w:space="0" w:color="auto"/>
                <w:right w:val="none" w:sz="0" w:space="0" w:color="auto"/>
              </w:divBdr>
            </w:div>
            <w:div w:id="139614143">
              <w:marLeft w:val="0"/>
              <w:marRight w:val="0"/>
              <w:marTop w:val="0"/>
              <w:marBottom w:val="0"/>
              <w:divBdr>
                <w:top w:val="none" w:sz="0" w:space="0" w:color="auto"/>
                <w:left w:val="none" w:sz="0" w:space="0" w:color="auto"/>
                <w:bottom w:val="none" w:sz="0" w:space="0" w:color="auto"/>
                <w:right w:val="none" w:sz="0" w:space="0" w:color="auto"/>
              </w:divBdr>
            </w:div>
            <w:div w:id="1698500307">
              <w:marLeft w:val="0"/>
              <w:marRight w:val="0"/>
              <w:marTop w:val="0"/>
              <w:marBottom w:val="0"/>
              <w:divBdr>
                <w:top w:val="none" w:sz="0" w:space="0" w:color="auto"/>
                <w:left w:val="none" w:sz="0" w:space="0" w:color="auto"/>
                <w:bottom w:val="none" w:sz="0" w:space="0" w:color="auto"/>
                <w:right w:val="none" w:sz="0" w:space="0" w:color="auto"/>
              </w:divBdr>
            </w:div>
            <w:div w:id="1069771238">
              <w:marLeft w:val="0"/>
              <w:marRight w:val="0"/>
              <w:marTop w:val="0"/>
              <w:marBottom w:val="0"/>
              <w:divBdr>
                <w:top w:val="none" w:sz="0" w:space="0" w:color="auto"/>
                <w:left w:val="none" w:sz="0" w:space="0" w:color="auto"/>
                <w:bottom w:val="none" w:sz="0" w:space="0" w:color="auto"/>
                <w:right w:val="none" w:sz="0" w:space="0" w:color="auto"/>
              </w:divBdr>
            </w:div>
            <w:div w:id="839470087">
              <w:marLeft w:val="0"/>
              <w:marRight w:val="0"/>
              <w:marTop w:val="0"/>
              <w:marBottom w:val="0"/>
              <w:divBdr>
                <w:top w:val="none" w:sz="0" w:space="0" w:color="auto"/>
                <w:left w:val="none" w:sz="0" w:space="0" w:color="auto"/>
                <w:bottom w:val="none" w:sz="0" w:space="0" w:color="auto"/>
                <w:right w:val="none" w:sz="0" w:space="0" w:color="auto"/>
              </w:divBdr>
            </w:div>
            <w:div w:id="1343629590">
              <w:marLeft w:val="0"/>
              <w:marRight w:val="0"/>
              <w:marTop w:val="0"/>
              <w:marBottom w:val="0"/>
              <w:divBdr>
                <w:top w:val="none" w:sz="0" w:space="0" w:color="auto"/>
                <w:left w:val="none" w:sz="0" w:space="0" w:color="auto"/>
                <w:bottom w:val="none" w:sz="0" w:space="0" w:color="auto"/>
                <w:right w:val="none" w:sz="0" w:space="0" w:color="auto"/>
              </w:divBdr>
            </w:div>
            <w:div w:id="1197502004">
              <w:marLeft w:val="0"/>
              <w:marRight w:val="0"/>
              <w:marTop w:val="0"/>
              <w:marBottom w:val="0"/>
              <w:divBdr>
                <w:top w:val="none" w:sz="0" w:space="0" w:color="auto"/>
                <w:left w:val="none" w:sz="0" w:space="0" w:color="auto"/>
                <w:bottom w:val="none" w:sz="0" w:space="0" w:color="auto"/>
                <w:right w:val="none" w:sz="0" w:space="0" w:color="auto"/>
              </w:divBdr>
            </w:div>
            <w:div w:id="1864319336">
              <w:marLeft w:val="0"/>
              <w:marRight w:val="0"/>
              <w:marTop w:val="0"/>
              <w:marBottom w:val="0"/>
              <w:divBdr>
                <w:top w:val="none" w:sz="0" w:space="0" w:color="auto"/>
                <w:left w:val="none" w:sz="0" w:space="0" w:color="auto"/>
                <w:bottom w:val="none" w:sz="0" w:space="0" w:color="auto"/>
                <w:right w:val="none" w:sz="0" w:space="0" w:color="auto"/>
              </w:divBdr>
            </w:div>
            <w:div w:id="1082097342">
              <w:marLeft w:val="0"/>
              <w:marRight w:val="0"/>
              <w:marTop w:val="0"/>
              <w:marBottom w:val="0"/>
              <w:divBdr>
                <w:top w:val="none" w:sz="0" w:space="0" w:color="auto"/>
                <w:left w:val="none" w:sz="0" w:space="0" w:color="auto"/>
                <w:bottom w:val="none" w:sz="0" w:space="0" w:color="auto"/>
                <w:right w:val="none" w:sz="0" w:space="0" w:color="auto"/>
              </w:divBdr>
            </w:div>
            <w:div w:id="1943031103">
              <w:marLeft w:val="0"/>
              <w:marRight w:val="0"/>
              <w:marTop w:val="0"/>
              <w:marBottom w:val="0"/>
              <w:divBdr>
                <w:top w:val="none" w:sz="0" w:space="0" w:color="auto"/>
                <w:left w:val="none" w:sz="0" w:space="0" w:color="auto"/>
                <w:bottom w:val="none" w:sz="0" w:space="0" w:color="auto"/>
                <w:right w:val="none" w:sz="0" w:space="0" w:color="auto"/>
              </w:divBdr>
            </w:div>
            <w:div w:id="2016034929">
              <w:marLeft w:val="0"/>
              <w:marRight w:val="0"/>
              <w:marTop w:val="0"/>
              <w:marBottom w:val="0"/>
              <w:divBdr>
                <w:top w:val="none" w:sz="0" w:space="0" w:color="auto"/>
                <w:left w:val="none" w:sz="0" w:space="0" w:color="auto"/>
                <w:bottom w:val="none" w:sz="0" w:space="0" w:color="auto"/>
                <w:right w:val="none" w:sz="0" w:space="0" w:color="auto"/>
              </w:divBdr>
            </w:div>
            <w:div w:id="1334650033">
              <w:marLeft w:val="0"/>
              <w:marRight w:val="0"/>
              <w:marTop w:val="0"/>
              <w:marBottom w:val="0"/>
              <w:divBdr>
                <w:top w:val="none" w:sz="0" w:space="0" w:color="auto"/>
                <w:left w:val="none" w:sz="0" w:space="0" w:color="auto"/>
                <w:bottom w:val="none" w:sz="0" w:space="0" w:color="auto"/>
                <w:right w:val="none" w:sz="0" w:space="0" w:color="auto"/>
              </w:divBdr>
            </w:div>
            <w:div w:id="538595029">
              <w:marLeft w:val="0"/>
              <w:marRight w:val="0"/>
              <w:marTop w:val="0"/>
              <w:marBottom w:val="0"/>
              <w:divBdr>
                <w:top w:val="none" w:sz="0" w:space="0" w:color="auto"/>
                <w:left w:val="none" w:sz="0" w:space="0" w:color="auto"/>
                <w:bottom w:val="none" w:sz="0" w:space="0" w:color="auto"/>
                <w:right w:val="none" w:sz="0" w:space="0" w:color="auto"/>
              </w:divBdr>
            </w:div>
            <w:div w:id="1352948698">
              <w:marLeft w:val="0"/>
              <w:marRight w:val="0"/>
              <w:marTop w:val="0"/>
              <w:marBottom w:val="0"/>
              <w:divBdr>
                <w:top w:val="none" w:sz="0" w:space="0" w:color="auto"/>
                <w:left w:val="none" w:sz="0" w:space="0" w:color="auto"/>
                <w:bottom w:val="none" w:sz="0" w:space="0" w:color="auto"/>
                <w:right w:val="none" w:sz="0" w:space="0" w:color="auto"/>
              </w:divBdr>
            </w:div>
            <w:div w:id="1334913094">
              <w:marLeft w:val="0"/>
              <w:marRight w:val="0"/>
              <w:marTop w:val="0"/>
              <w:marBottom w:val="0"/>
              <w:divBdr>
                <w:top w:val="none" w:sz="0" w:space="0" w:color="auto"/>
                <w:left w:val="none" w:sz="0" w:space="0" w:color="auto"/>
                <w:bottom w:val="none" w:sz="0" w:space="0" w:color="auto"/>
                <w:right w:val="none" w:sz="0" w:space="0" w:color="auto"/>
              </w:divBdr>
            </w:div>
            <w:div w:id="571155908">
              <w:marLeft w:val="0"/>
              <w:marRight w:val="0"/>
              <w:marTop w:val="0"/>
              <w:marBottom w:val="0"/>
              <w:divBdr>
                <w:top w:val="none" w:sz="0" w:space="0" w:color="auto"/>
                <w:left w:val="none" w:sz="0" w:space="0" w:color="auto"/>
                <w:bottom w:val="none" w:sz="0" w:space="0" w:color="auto"/>
                <w:right w:val="none" w:sz="0" w:space="0" w:color="auto"/>
              </w:divBdr>
            </w:div>
            <w:div w:id="1627201825">
              <w:marLeft w:val="0"/>
              <w:marRight w:val="0"/>
              <w:marTop w:val="0"/>
              <w:marBottom w:val="0"/>
              <w:divBdr>
                <w:top w:val="none" w:sz="0" w:space="0" w:color="auto"/>
                <w:left w:val="none" w:sz="0" w:space="0" w:color="auto"/>
                <w:bottom w:val="none" w:sz="0" w:space="0" w:color="auto"/>
                <w:right w:val="none" w:sz="0" w:space="0" w:color="auto"/>
              </w:divBdr>
            </w:div>
            <w:div w:id="2040156890">
              <w:marLeft w:val="0"/>
              <w:marRight w:val="0"/>
              <w:marTop w:val="0"/>
              <w:marBottom w:val="0"/>
              <w:divBdr>
                <w:top w:val="none" w:sz="0" w:space="0" w:color="auto"/>
                <w:left w:val="none" w:sz="0" w:space="0" w:color="auto"/>
                <w:bottom w:val="none" w:sz="0" w:space="0" w:color="auto"/>
                <w:right w:val="none" w:sz="0" w:space="0" w:color="auto"/>
              </w:divBdr>
            </w:div>
            <w:div w:id="268123131">
              <w:marLeft w:val="0"/>
              <w:marRight w:val="0"/>
              <w:marTop w:val="0"/>
              <w:marBottom w:val="0"/>
              <w:divBdr>
                <w:top w:val="none" w:sz="0" w:space="0" w:color="auto"/>
                <w:left w:val="none" w:sz="0" w:space="0" w:color="auto"/>
                <w:bottom w:val="none" w:sz="0" w:space="0" w:color="auto"/>
                <w:right w:val="none" w:sz="0" w:space="0" w:color="auto"/>
              </w:divBdr>
            </w:div>
            <w:div w:id="804390221">
              <w:marLeft w:val="0"/>
              <w:marRight w:val="0"/>
              <w:marTop w:val="0"/>
              <w:marBottom w:val="0"/>
              <w:divBdr>
                <w:top w:val="none" w:sz="0" w:space="0" w:color="auto"/>
                <w:left w:val="none" w:sz="0" w:space="0" w:color="auto"/>
                <w:bottom w:val="none" w:sz="0" w:space="0" w:color="auto"/>
                <w:right w:val="none" w:sz="0" w:space="0" w:color="auto"/>
              </w:divBdr>
            </w:div>
            <w:div w:id="1673334835">
              <w:marLeft w:val="0"/>
              <w:marRight w:val="0"/>
              <w:marTop w:val="0"/>
              <w:marBottom w:val="0"/>
              <w:divBdr>
                <w:top w:val="none" w:sz="0" w:space="0" w:color="auto"/>
                <w:left w:val="none" w:sz="0" w:space="0" w:color="auto"/>
                <w:bottom w:val="none" w:sz="0" w:space="0" w:color="auto"/>
                <w:right w:val="none" w:sz="0" w:space="0" w:color="auto"/>
              </w:divBdr>
            </w:div>
            <w:div w:id="2113040203">
              <w:marLeft w:val="0"/>
              <w:marRight w:val="0"/>
              <w:marTop w:val="0"/>
              <w:marBottom w:val="0"/>
              <w:divBdr>
                <w:top w:val="none" w:sz="0" w:space="0" w:color="auto"/>
                <w:left w:val="none" w:sz="0" w:space="0" w:color="auto"/>
                <w:bottom w:val="none" w:sz="0" w:space="0" w:color="auto"/>
                <w:right w:val="none" w:sz="0" w:space="0" w:color="auto"/>
              </w:divBdr>
            </w:div>
            <w:div w:id="878470553">
              <w:marLeft w:val="0"/>
              <w:marRight w:val="0"/>
              <w:marTop w:val="0"/>
              <w:marBottom w:val="0"/>
              <w:divBdr>
                <w:top w:val="none" w:sz="0" w:space="0" w:color="auto"/>
                <w:left w:val="none" w:sz="0" w:space="0" w:color="auto"/>
                <w:bottom w:val="none" w:sz="0" w:space="0" w:color="auto"/>
                <w:right w:val="none" w:sz="0" w:space="0" w:color="auto"/>
              </w:divBdr>
            </w:div>
            <w:div w:id="962809937">
              <w:marLeft w:val="0"/>
              <w:marRight w:val="0"/>
              <w:marTop w:val="0"/>
              <w:marBottom w:val="0"/>
              <w:divBdr>
                <w:top w:val="none" w:sz="0" w:space="0" w:color="auto"/>
                <w:left w:val="none" w:sz="0" w:space="0" w:color="auto"/>
                <w:bottom w:val="none" w:sz="0" w:space="0" w:color="auto"/>
                <w:right w:val="none" w:sz="0" w:space="0" w:color="auto"/>
              </w:divBdr>
            </w:div>
            <w:div w:id="1684935713">
              <w:marLeft w:val="0"/>
              <w:marRight w:val="0"/>
              <w:marTop w:val="0"/>
              <w:marBottom w:val="0"/>
              <w:divBdr>
                <w:top w:val="none" w:sz="0" w:space="0" w:color="auto"/>
                <w:left w:val="none" w:sz="0" w:space="0" w:color="auto"/>
                <w:bottom w:val="none" w:sz="0" w:space="0" w:color="auto"/>
                <w:right w:val="none" w:sz="0" w:space="0" w:color="auto"/>
              </w:divBdr>
            </w:div>
            <w:div w:id="1066336760">
              <w:marLeft w:val="0"/>
              <w:marRight w:val="0"/>
              <w:marTop w:val="0"/>
              <w:marBottom w:val="0"/>
              <w:divBdr>
                <w:top w:val="none" w:sz="0" w:space="0" w:color="auto"/>
                <w:left w:val="none" w:sz="0" w:space="0" w:color="auto"/>
                <w:bottom w:val="none" w:sz="0" w:space="0" w:color="auto"/>
                <w:right w:val="none" w:sz="0" w:space="0" w:color="auto"/>
              </w:divBdr>
            </w:div>
            <w:div w:id="2127239120">
              <w:marLeft w:val="0"/>
              <w:marRight w:val="0"/>
              <w:marTop w:val="0"/>
              <w:marBottom w:val="0"/>
              <w:divBdr>
                <w:top w:val="none" w:sz="0" w:space="0" w:color="auto"/>
                <w:left w:val="none" w:sz="0" w:space="0" w:color="auto"/>
                <w:bottom w:val="none" w:sz="0" w:space="0" w:color="auto"/>
                <w:right w:val="none" w:sz="0" w:space="0" w:color="auto"/>
              </w:divBdr>
            </w:div>
            <w:div w:id="480579790">
              <w:marLeft w:val="0"/>
              <w:marRight w:val="0"/>
              <w:marTop w:val="0"/>
              <w:marBottom w:val="0"/>
              <w:divBdr>
                <w:top w:val="none" w:sz="0" w:space="0" w:color="auto"/>
                <w:left w:val="none" w:sz="0" w:space="0" w:color="auto"/>
                <w:bottom w:val="none" w:sz="0" w:space="0" w:color="auto"/>
                <w:right w:val="none" w:sz="0" w:space="0" w:color="auto"/>
              </w:divBdr>
            </w:div>
            <w:div w:id="1315181071">
              <w:marLeft w:val="0"/>
              <w:marRight w:val="0"/>
              <w:marTop w:val="0"/>
              <w:marBottom w:val="0"/>
              <w:divBdr>
                <w:top w:val="none" w:sz="0" w:space="0" w:color="auto"/>
                <w:left w:val="none" w:sz="0" w:space="0" w:color="auto"/>
                <w:bottom w:val="none" w:sz="0" w:space="0" w:color="auto"/>
                <w:right w:val="none" w:sz="0" w:space="0" w:color="auto"/>
              </w:divBdr>
            </w:div>
            <w:div w:id="1293554724">
              <w:marLeft w:val="0"/>
              <w:marRight w:val="0"/>
              <w:marTop w:val="0"/>
              <w:marBottom w:val="0"/>
              <w:divBdr>
                <w:top w:val="none" w:sz="0" w:space="0" w:color="auto"/>
                <w:left w:val="none" w:sz="0" w:space="0" w:color="auto"/>
                <w:bottom w:val="none" w:sz="0" w:space="0" w:color="auto"/>
                <w:right w:val="none" w:sz="0" w:space="0" w:color="auto"/>
              </w:divBdr>
            </w:div>
            <w:div w:id="741485142">
              <w:marLeft w:val="0"/>
              <w:marRight w:val="0"/>
              <w:marTop w:val="0"/>
              <w:marBottom w:val="0"/>
              <w:divBdr>
                <w:top w:val="none" w:sz="0" w:space="0" w:color="auto"/>
                <w:left w:val="none" w:sz="0" w:space="0" w:color="auto"/>
                <w:bottom w:val="none" w:sz="0" w:space="0" w:color="auto"/>
                <w:right w:val="none" w:sz="0" w:space="0" w:color="auto"/>
              </w:divBdr>
            </w:div>
            <w:div w:id="973025157">
              <w:marLeft w:val="0"/>
              <w:marRight w:val="0"/>
              <w:marTop w:val="0"/>
              <w:marBottom w:val="0"/>
              <w:divBdr>
                <w:top w:val="none" w:sz="0" w:space="0" w:color="auto"/>
                <w:left w:val="none" w:sz="0" w:space="0" w:color="auto"/>
                <w:bottom w:val="none" w:sz="0" w:space="0" w:color="auto"/>
                <w:right w:val="none" w:sz="0" w:space="0" w:color="auto"/>
              </w:divBdr>
            </w:div>
            <w:div w:id="366681841">
              <w:marLeft w:val="0"/>
              <w:marRight w:val="0"/>
              <w:marTop w:val="0"/>
              <w:marBottom w:val="0"/>
              <w:divBdr>
                <w:top w:val="none" w:sz="0" w:space="0" w:color="auto"/>
                <w:left w:val="none" w:sz="0" w:space="0" w:color="auto"/>
                <w:bottom w:val="none" w:sz="0" w:space="0" w:color="auto"/>
                <w:right w:val="none" w:sz="0" w:space="0" w:color="auto"/>
              </w:divBdr>
            </w:div>
            <w:div w:id="234971328">
              <w:marLeft w:val="0"/>
              <w:marRight w:val="0"/>
              <w:marTop w:val="0"/>
              <w:marBottom w:val="0"/>
              <w:divBdr>
                <w:top w:val="none" w:sz="0" w:space="0" w:color="auto"/>
                <w:left w:val="none" w:sz="0" w:space="0" w:color="auto"/>
                <w:bottom w:val="none" w:sz="0" w:space="0" w:color="auto"/>
                <w:right w:val="none" w:sz="0" w:space="0" w:color="auto"/>
              </w:divBdr>
            </w:div>
            <w:div w:id="12138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62570">
      <w:bodyDiv w:val="1"/>
      <w:marLeft w:val="0"/>
      <w:marRight w:val="0"/>
      <w:marTop w:val="0"/>
      <w:marBottom w:val="0"/>
      <w:divBdr>
        <w:top w:val="none" w:sz="0" w:space="0" w:color="auto"/>
        <w:left w:val="none" w:sz="0" w:space="0" w:color="auto"/>
        <w:bottom w:val="none" w:sz="0" w:space="0" w:color="auto"/>
        <w:right w:val="none" w:sz="0" w:space="0" w:color="auto"/>
      </w:divBdr>
      <w:divsChild>
        <w:div w:id="961037845">
          <w:marLeft w:val="0"/>
          <w:marRight w:val="0"/>
          <w:marTop w:val="0"/>
          <w:marBottom w:val="0"/>
          <w:divBdr>
            <w:top w:val="none" w:sz="0" w:space="0" w:color="auto"/>
            <w:left w:val="none" w:sz="0" w:space="0" w:color="auto"/>
            <w:bottom w:val="none" w:sz="0" w:space="0" w:color="auto"/>
            <w:right w:val="none" w:sz="0" w:space="0" w:color="auto"/>
          </w:divBdr>
          <w:divsChild>
            <w:div w:id="540434660">
              <w:marLeft w:val="0"/>
              <w:marRight w:val="0"/>
              <w:marTop w:val="0"/>
              <w:marBottom w:val="0"/>
              <w:divBdr>
                <w:top w:val="none" w:sz="0" w:space="0" w:color="auto"/>
                <w:left w:val="none" w:sz="0" w:space="0" w:color="auto"/>
                <w:bottom w:val="none" w:sz="0" w:space="0" w:color="auto"/>
                <w:right w:val="none" w:sz="0" w:space="0" w:color="auto"/>
              </w:divBdr>
            </w:div>
            <w:div w:id="874659243">
              <w:marLeft w:val="0"/>
              <w:marRight w:val="0"/>
              <w:marTop w:val="0"/>
              <w:marBottom w:val="0"/>
              <w:divBdr>
                <w:top w:val="none" w:sz="0" w:space="0" w:color="auto"/>
                <w:left w:val="none" w:sz="0" w:space="0" w:color="auto"/>
                <w:bottom w:val="none" w:sz="0" w:space="0" w:color="auto"/>
                <w:right w:val="none" w:sz="0" w:space="0" w:color="auto"/>
              </w:divBdr>
            </w:div>
            <w:div w:id="1831365500">
              <w:marLeft w:val="0"/>
              <w:marRight w:val="0"/>
              <w:marTop w:val="0"/>
              <w:marBottom w:val="0"/>
              <w:divBdr>
                <w:top w:val="none" w:sz="0" w:space="0" w:color="auto"/>
                <w:left w:val="none" w:sz="0" w:space="0" w:color="auto"/>
                <w:bottom w:val="none" w:sz="0" w:space="0" w:color="auto"/>
                <w:right w:val="none" w:sz="0" w:space="0" w:color="auto"/>
              </w:divBdr>
            </w:div>
            <w:div w:id="583731259">
              <w:marLeft w:val="0"/>
              <w:marRight w:val="0"/>
              <w:marTop w:val="0"/>
              <w:marBottom w:val="0"/>
              <w:divBdr>
                <w:top w:val="none" w:sz="0" w:space="0" w:color="auto"/>
                <w:left w:val="none" w:sz="0" w:space="0" w:color="auto"/>
                <w:bottom w:val="none" w:sz="0" w:space="0" w:color="auto"/>
                <w:right w:val="none" w:sz="0" w:space="0" w:color="auto"/>
              </w:divBdr>
            </w:div>
            <w:div w:id="1113018270">
              <w:marLeft w:val="0"/>
              <w:marRight w:val="0"/>
              <w:marTop w:val="0"/>
              <w:marBottom w:val="0"/>
              <w:divBdr>
                <w:top w:val="none" w:sz="0" w:space="0" w:color="auto"/>
                <w:left w:val="none" w:sz="0" w:space="0" w:color="auto"/>
                <w:bottom w:val="none" w:sz="0" w:space="0" w:color="auto"/>
                <w:right w:val="none" w:sz="0" w:space="0" w:color="auto"/>
              </w:divBdr>
            </w:div>
            <w:div w:id="2014527807">
              <w:marLeft w:val="0"/>
              <w:marRight w:val="0"/>
              <w:marTop w:val="0"/>
              <w:marBottom w:val="0"/>
              <w:divBdr>
                <w:top w:val="none" w:sz="0" w:space="0" w:color="auto"/>
                <w:left w:val="none" w:sz="0" w:space="0" w:color="auto"/>
                <w:bottom w:val="none" w:sz="0" w:space="0" w:color="auto"/>
                <w:right w:val="none" w:sz="0" w:space="0" w:color="auto"/>
              </w:divBdr>
            </w:div>
            <w:div w:id="912087290">
              <w:marLeft w:val="0"/>
              <w:marRight w:val="0"/>
              <w:marTop w:val="0"/>
              <w:marBottom w:val="0"/>
              <w:divBdr>
                <w:top w:val="none" w:sz="0" w:space="0" w:color="auto"/>
                <w:left w:val="none" w:sz="0" w:space="0" w:color="auto"/>
                <w:bottom w:val="none" w:sz="0" w:space="0" w:color="auto"/>
                <w:right w:val="none" w:sz="0" w:space="0" w:color="auto"/>
              </w:divBdr>
            </w:div>
            <w:div w:id="2120710703">
              <w:marLeft w:val="0"/>
              <w:marRight w:val="0"/>
              <w:marTop w:val="0"/>
              <w:marBottom w:val="0"/>
              <w:divBdr>
                <w:top w:val="none" w:sz="0" w:space="0" w:color="auto"/>
                <w:left w:val="none" w:sz="0" w:space="0" w:color="auto"/>
                <w:bottom w:val="none" w:sz="0" w:space="0" w:color="auto"/>
                <w:right w:val="none" w:sz="0" w:space="0" w:color="auto"/>
              </w:divBdr>
            </w:div>
            <w:div w:id="194971884">
              <w:marLeft w:val="0"/>
              <w:marRight w:val="0"/>
              <w:marTop w:val="0"/>
              <w:marBottom w:val="0"/>
              <w:divBdr>
                <w:top w:val="none" w:sz="0" w:space="0" w:color="auto"/>
                <w:left w:val="none" w:sz="0" w:space="0" w:color="auto"/>
                <w:bottom w:val="none" w:sz="0" w:space="0" w:color="auto"/>
                <w:right w:val="none" w:sz="0" w:space="0" w:color="auto"/>
              </w:divBdr>
            </w:div>
            <w:div w:id="1592153835">
              <w:marLeft w:val="0"/>
              <w:marRight w:val="0"/>
              <w:marTop w:val="0"/>
              <w:marBottom w:val="0"/>
              <w:divBdr>
                <w:top w:val="none" w:sz="0" w:space="0" w:color="auto"/>
                <w:left w:val="none" w:sz="0" w:space="0" w:color="auto"/>
                <w:bottom w:val="none" w:sz="0" w:space="0" w:color="auto"/>
                <w:right w:val="none" w:sz="0" w:space="0" w:color="auto"/>
              </w:divBdr>
            </w:div>
            <w:div w:id="294651416">
              <w:marLeft w:val="0"/>
              <w:marRight w:val="0"/>
              <w:marTop w:val="0"/>
              <w:marBottom w:val="0"/>
              <w:divBdr>
                <w:top w:val="none" w:sz="0" w:space="0" w:color="auto"/>
                <w:left w:val="none" w:sz="0" w:space="0" w:color="auto"/>
                <w:bottom w:val="none" w:sz="0" w:space="0" w:color="auto"/>
                <w:right w:val="none" w:sz="0" w:space="0" w:color="auto"/>
              </w:divBdr>
            </w:div>
            <w:div w:id="1395547856">
              <w:marLeft w:val="0"/>
              <w:marRight w:val="0"/>
              <w:marTop w:val="0"/>
              <w:marBottom w:val="0"/>
              <w:divBdr>
                <w:top w:val="none" w:sz="0" w:space="0" w:color="auto"/>
                <w:left w:val="none" w:sz="0" w:space="0" w:color="auto"/>
                <w:bottom w:val="none" w:sz="0" w:space="0" w:color="auto"/>
                <w:right w:val="none" w:sz="0" w:space="0" w:color="auto"/>
              </w:divBdr>
            </w:div>
            <w:div w:id="2020737770">
              <w:marLeft w:val="0"/>
              <w:marRight w:val="0"/>
              <w:marTop w:val="0"/>
              <w:marBottom w:val="0"/>
              <w:divBdr>
                <w:top w:val="none" w:sz="0" w:space="0" w:color="auto"/>
                <w:left w:val="none" w:sz="0" w:space="0" w:color="auto"/>
                <w:bottom w:val="none" w:sz="0" w:space="0" w:color="auto"/>
                <w:right w:val="none" w:sz="0" w:space="0" w:color="auto"/>
              </w:divBdr>
            </w:div>
            <w:div w:id="1273590670">
              <w:marLeft w:val="0"/>
              <w:marRight w:val="0"/>
              <w:marTop w:val="0"/>
              <w:marBottom w:val="0"/>
              <w:divBdr>
                <w:top w:val="none" w:sz="0" w:space="0" w:color="auto"/>
                <w:left w:val="none" w:sz="0" w:space="0" w:color="auto"/>
                <w:bottom w:val="none" w:sz="0" w:space="0" w:color="auto"/>
                <w:right w:val="none" w:sz="0" w:space="0" w:color="auto"/>
              </w:divBdr>
            </w:div>
            <w:div w:id="902715210">
              <w:marLeft w:val="0"/>
              <w:marRight w:val="0"/>
              <w:marTop w:val="0"/>
              <w:marBottom w:val="0"/>
              <w:divBdr>
                <w:top w:val="none" w:sz="0" w:space="0" w:color="auto"/>
                <w:left w:val="none" w:sz="0" w:space="0" w:color="auto"/>
                <w:bottom w:val="none" w:sz="0" w:space="0" w:color="auto"/>
                <w:right w:val="none" w:sz="0" w:space="0" w:color="auto"/>
              </w:divBdr>
            </w:div>
            <w:div w:id="1441680569">
              <w:marLeft w:val="0"/>
              <w:marRight w:val="0"/>
              <w:marTop w:val="0"/>
              <w:marBottom w:val="0"/>
              <w:divBdr>
                <w:top w:val="none" w:sz="0" w:space="0" w:color="auto"/>
                <w:left w:val="none" w:sz="0" w:space="0" w:color="auto"/>
                <w:bottom w:val="none" w:sz="0" w:space="0" w:color="auto"/>
                <w:right w:val="none" w:sz="0" w:space="0" w:color="auto"/>
              </w:divBdr>
            </w:div>
            <w:div w:id="1916470839">
              <w:marLeft w:val="0"/>
              <w:marRight w:val="0"/>
              <w:marTop w:val="0"/>
              <w:marBottom w:val="0"/>
              <w:divBdr>
                <w:top w:val="none" w:sz="0" w:space="0" w:color="auto"/>
                <w:left w:val="none" w:sz="0" w:space="0" w:color="auto"/>
                <w:bottom w:val="none" w:sz="0" w:space="0" w:color="auto"/>
                <w:right w:val="none" w:sz="0" w:space="0" w:color="auto"/>
              </w:divBdr>
            </w:div>
            <w:div w:id="106856251">
              <w:marLeft w:val="0"/>
              <w:marRight w:val="0"/>
              <w:marTop w:val="0"/>
              <w:marBottom w:val="0"/>
              <w:divBdr>
                <w:top w:val="none" w:sz="0" w:space="0" w:color="auto"/>
                <w:left w:val="none" w:sz="0" w:space="0" w:color="auto"/>
                <w:bottom w:val="none" w:sz="0" w:space="0" w:color="auto"/>
                <w:right w:val="none" w:sz="0" w:space="0" w:color="auto"/>
              </w:divBdr>
            </w:div>
            <w:div w:id="418984856">
              <w:marLeft w:val="0"/>
              <w:marRight w:val="0"/>
              <w:marTop w:val="0"/>
              <w:marBottom w:val="0"/>
              <w:divBdr>
                <w:top w:val="none" w:sz="0" w:space="0" w:color="auto"/>
                <w:left w:val="none" w:sz="0" w:space="0" w:color="auto"/>
                <w:bottom w:val="none" w:sz="0" w:space="0" w:color="auto"/>
                <w:right w:val="none" w:sz="0" w:space="0" w:color="auto"/>
              </w:divBdr>
            </w:div>
            <w:div w:id="1653868994">
              <w:marLeft w:val="0"/>
              <w:marRight w:val="0"/>
              <w:marTop w:val="0"/>
              <w:marBottom w:val="0"/>
              <w:divBdr>
                <w:top w:val="none" w:sz="0" w:space="0" w:color="auto"/>
                <w:left w:val="none" w:sz="0" w:space="0" w:color="auto"/>
                <w:bottom w:val="none" w:sz="0" w:space="0" w:color="auto"/>
                <w:right w:val="none" w:sz="0" w:space="0" w:color="auto"/>
              </w:divBdr>
            </w:div>
            <w:div w:id="1835098036">
              <w:marLeft w:val="0"/>
              <w:marRight w:val="0"/>
              <w:marTop w:val="0"/>
              <w:marBottom w:val="0"/>
              <w:divBdr>
                <w:top w:val="none" w:sz="0" w:space="0" w:color="auto"/>
                <w:left w:val="none" w:sz="0" w:space="0" w:color="auto"/>
                <w:bottom w:val="none" w:sz="0" w:space="0" w:color="auto"/>
                <w:right w:val="none" w:sz="0" w:space="0" w:color="auto"/>
              </w:divBdr>
            </w:div>
            <w:div w:id="426314033">
              <w:marLeft w:val="0"/>
              <w:marRight w:val="0"/>
              <w:marTop w:val="0"/>
              <w:marBottom w:val="0"/>
              <w:divBdr>
                <w:top w:val="none" w:sz="0" w:space="0" w:color="auto"/>
                <w:left w:val="none" w:sz="0" w:space="0" w:color="auto"/>
                <w:bottom w:val="none" w:sz="0" w:space="0" w:color="auto"/>
                <w:right w:val="none" w:sz="0" w:space="0" w:color="auto"/>
              </w:divBdr>
            </w:div>
            <w:div w:id="394353021">
              <w:marLeft w:val="0"/>
              <w:marRight w:val="0"/>
              <w:marTop w:val="0"/>
              <w:marBottom w:val="0"/>
              <w:divBdr>
                <w:top w:val="none" w:sz="0" w:space="0" w:color="auto"/>
                <w:left w:val="none" w:sz="0" w:space="0" w:color="auto"/>
                <w:bottom w:val="none" w:sz="0" w:space="0" w:color="auto"/>
                <w:right w:val="none" w:sz="0" w:space="0" w:color="auto"/>
              </w:divBdr>
            </w:div>
            <w:div w:id="1002203359">
              <w:marLeft w:val="0"/>
              <w:marRight w:val="0"/>
              <w:marTop w:val="0"/>
              <w:marBottom w:val="0"/>
              <w:divBdr>
                <w:top w:val="none" w:sz="0" w:space="0" w:color="auto"/>
                <w:left w:val="none" w:sz="0" w:space="0" w:color="auto"/>
                <w:bottom w:val="none" w:sz="0" w:space="0" w:color="auto"/>
                <w:right w:val="none" w:sz="0" w:space="0" w:color="auto"/>
              </w:divBdr>
            </w:div>
            <w:div w:id="1369646917">
              <w:marLeft w:val="0"/>
              <w:marRight w:val="0"/>
              <w:marTop w:val="0"/>
              <w:marBottom w:val="0"/>
              <w:divBdr>
                <w:top w:val="none" w:sz="0" w:space="0" w:color="auto"/>
                <w:left w:val="none" w:sz="0" w:space="0" w:color="auto"/>
                <w:bottom w:val="none" w:sz="0" w:space="0" w:color="auto"/>
                <w:right w:val="none" w:sz="0" w:space="0" w:color="auto"/>
              </w:divBdr>
            </w:div>
            <w:div w:id="538320775">
              <w:marLeft w:val="0"/>
              <w:marRight w:val="0"/>
              <w:marTop w:val="0"/>
              <w:marBottom w:val="0"/>
              <w:divBdr>
                <w:top w:val="none" w:sz="0" w:space="0" w:color="auto"/>
                <w:left w:val="none" w:sz="0" w:space="0" w:color="auto"/>
                <w:bottom w:val="none" w:sz="0" w:space="0" w:color="auto"/>
                <w:right w:val="none" w:sz="0" w:space="0" w:color="auto"/>
              </w:divBdr>
            </w:div>
            <w:div w:id="102382117">
              <w:marLeft w:val="0"/>
              <w:marRight w:val="0"/>
              <w:marTop w:val="0"/>
              <w:marBottom w:val="0"/>
              <w:divBdr>
                <w:top w:val="none" w:sz="0" w:space="0" w:color="auto"/>
                <w:left w:val="none" w:sz="0" w:space="0" w:color="auto"/>
                <w:bottom w:val="none" w:sz="0" w:space="0" w:color="auto"/>
                <w:right w:val="none" w:sz="0" w:space="0" w:color="auto"/>
              </w:divBdr>
            </w:div>
            <w:div w:id="1190993856">
              <w:marLeft w:val="0"/>
              <w:marRight w:val="0"/>
              <w:marTop w:val="0"/>
              <w:marBottom w:val="0"/>
              <w:divBdr>
                <w:top w:val="none" w:sz="0" w:space="0" w:color="auto"/>
                <w:left w:val="none" w:sz="0" w:space="0" w:color="auto"/>
                <w:bottom w:val="none" w:sz="0" w:space="0" w:color="auto"/>
                <w:right w:val="none" w:sz="0" w:space="0" w:color="auto"/>
              </w:divBdr>
            </w:div>
            <w:div w:id="394163639">
              <w:marLeft w:val="0"/>
              <w:marRight w:val="0"/>
              <w:marTop w:val="0"/>
              <w:marBottom w:val="0"/>
              <w:divBdr>
                <w:top w:val="none" w:sz="0" w:space="0" w:color="auto"/>
                <w:left w:val="none" w:sz="0" w:space="0" w:color="auto"/>
                <w:bottom w:val="none" w:sz="0" w:space="0" w:color="auto"/>
                <w:right w:val="none" w:sz="0" w:space="0" w:color="auto"/>
              </w:divBdr>
            </w:div>
            <w:div w:id="708989065">
              <w:marLeft w:val="0"/>
              <w:marRight w:val="0"/>
              <w:marTop w:val="0"/>
              <w:marBottom w:val="0"/>
              <w:divBdr>
                <w:top w:val="none" w:sz="0" w:space="0" w:color="auto"/>
                <w:left w:val="none" w:sz="0" w:space="0" w:color="auto"/>
                <w:bottom w:val="none" w:sz="0" w:space="0" w:color="auto"/>
                <w:right w:val="none" w:sz="0" w:space="0" w:color="auto"/>
              </w:divBdr>
            </w:div>
            <w:div w:id="1124079068">
              <w:marLeft w:val="0"/>
              <w:marRight w:val="0"/>
              <w:marTop w:val="0"/>
              <w:marBottom w:val="0"/>
              <w:divBdr>
                <w:top w:val="none" w:sz="0" w:space="0" w:color="auto"/>
                <w:left w:val="none" w:sz="0" w:space="0" w:color="auto"/>
                <w:bottom w:val="none" w:sz="0" w:space="0" w:color="auto"/>
                <w:right w:val="none" w:sz="0" w:space="0" w:color="auto"/>
              </w:divBdr>
            </w:div>
            <w:div w:id="745956033">
              <w:marLeft w:val="0"/>
              <w:marRight w:val="0"/>
              <w:marTop w:val="0"/>
              <w:marBottom w:val="0"/>
              <w:divBdr>
                <w:top w:val="none" w:sz="0" w:space="0" w:color="auto"/>
                <w:left w:val="none" w:sz="0" w:space="0" w:color="auto"/>
                <w:bottom w:val="none" w:sz="0" w:space="0" w:color="auto"/>
                <w:right w:val="none" w:sz="0" w:space="0" w:color="auto"/>
              </w:divBdr>
            </w:div>
            <w:div w:id="575363383">
              <w:marLeft w:val="0"/>
              <w:marRight w:val="0"/>
              <w:marTop w:val="0"/>
              <w:marBottom w:val="0"/>
              <w:divBdr>
                <w:top w:val="none" w:sz="0" w:space="0" w:color="auto"/>
                <w:left w:val="none" w:sz="0" w:space="0" w:color="auto"/>
                <w:bottom w:val="none" w:sz="0" w:space="0" w:color="auto"/>
                <w:right w:val="none" w:sz="0" w:space="0" w:color="auto"/>
              </w:divBdr>
            </w:div>
            <w:div w:id="1045257341">
              <w:marLeft w:val="0"/>
              <w:marRight w:val="0"/>
              <w:marTop w:val="0"/>
              <w:marBottom w:val="0"/>
              <w:divBdr>
                <w:top w:val="none" w:sz="0" w:space="0" w:color="auto"/>
                <w:left w:val="none" w:sz="0" w:space="0" w:color="auto"/>
                <w:bottom w:val="none" w:sz="0" w:space="0" w:color="auto"/>
                <w:right w:val="none" w:sz="0" w:space="0" w:color="auto"/>
              </w:divBdr>
            </w:div>
            <w:div w:id="948897920">
              <w:marLeft w:val="0"/>
              <w:marRight w:val="0"/>
              <w:marTop w:val="0"/>
              <w:marBottom w:val="0"/>
              <w:divBdr>
                <w:top w:val="none" w:sz="0" w:space="0" w:color="auto"/>
                <w:left w:val="none" w:sz="0" w:space="0" w:color="auto"/>
                <w:bottom w:val="none" w:sz="0" w:space="0" w:color="auto"/>
                <w:right w:val="none" w:sz="0" w:space="0" w:color="auto"/>
              </w:divBdr>
            </w:div>
            <w:div w:id="257836593">
              <w:marLeft w:val="0"/>
              <w:marRight w:val="0"/>
              <w:marTop w:val="0"/>
              <w:marBottom w:val="0"/>
              <w:divBdr>
                <w:top w:val="none" w:sz="0" w:space="0" w:color="auto"/>
                <w:left w:val="none" w:sz="0" w:space="0" w:color="auto"/>
                <w:bottom w:val="none" w:sz="0" w:space="0" w:color="auto"/>
                <w:right w:val="none" w:sz="0" w:space="0" w:color="auto"/>
              </w:divBdr>
            </w:div>
            <w:div w:id="1556351523">
              <w:marLeft w:val="0"/>
              <w:marRight w:val="0"/>
              <w:marTop w:val="0"/>
              <w:marBottom w:val="0"/>
              <w:divBdr>
                <w:top w:val="none" w:sz="0" w:space="0" w:color="auto"/>
                <w:left w:val="none" w:sz="0" w:space="0" w:color="auto"/>
                <w:bottom w:val="none" w:sz="0" w:space="0" w:color="auto"/>
                <w:right w:val="none" w:sz="0" w:space="0" w:color="auto"/>
              </w:divBdr>
            </w:div>
            <w:div w:id="1924875656">
              <w:marLeft w:val="0"/>
              <w:marRight w:val="0"/>
              <w:marTop w:val="0"/>
              <w:marBottom w:val="0"/>
              <w:divBdr>
                <w:top w:val="none" w:sz="0" w:space="0" w:color="auto"/>
                <w:left w:val="none" w:sz="0" w:space="0" w:color="auto"/>
                <w:bottom w:val="none" w:sz="0" w:space="0" w:color="auto"/>
                <w:right w:val="none" w:sz="0" w:space="0" w:color="auto"/>
              </w:divBdr>
            </w:div>
            <w:div w:id="438724624">
              <w:marLeft w:val="0"/>
              <w:marRight w:val="0"/>
              <w:marTop w:val="0"/>
              <w:marBottom w:val="0"/>
              <w:divBdr>
                <w:top w:val="none" w:sz="0" w:space="0" w:color="auto"/>
                <w:left w:val="none" w:sz="0" w:space="0" w:color="auto"/>
                <w:bottom w:val="none" w:sz="0" w:space="0" w:color="auto"/>
                <w:right w:val="none" w:sz="0" w:space="0" w:color="auto"/>
              </w:divBdr>
            </w:div>
            <w:div w:id="1705131965">
              <w:marLeft w:val="0"/>
              <w:marRight w:val="0"/>
              <w:marTop w:val="0"/>
              <w:marBottom w:val="0"/>
              <w:divBdr>
                <w:top w:val="none" w:sz="0" w:space="0" w:color="auto"/>
                <w:left w:val="none" w:sz="0" w:space="0" w:color="auto"/>
                <w:bottom w:val="none" w:sz="0" w:space="0" w:color="auto"/>
                <w:right w:val="none" w:sz="0" w:space="0" w:color="auto"/>
              </w:divBdr>
            </w:div>
            <w:div w:id="1444231439">
              <w:marLeft w:val="0"/>
              <w:marRight w:val="0"/>
              <w:marTop w:val="0"/>
              <w:marBottom w:val="0"/>
              <w:divBdr>
                <w:top w:val="none" w:sz="0" w:space="0" w:color="auto"/>
                <w:left w:val="none" w:sz="0" w:space="0" w:color="auto"/>
                <w:bottom w:val="none" w:sz="0" w:space="0" w:color="auto"/>
                <w:right w:val="none" w:sz="0" w:space="0" w:color="auto"/>
              </w:divBdr>
            </w:div>
            <w:div w:id="255405043">
              <w:marLeft w:val="0"/>
              <w:marRight w:val="0"/>
              <w:marTop w:val="0"/>
              <w:marBottom w:val="0"/>
              <w:divBdr>
                <w:top w:val="none" w:sz="0" w:space="0" w:color="auto"/>
                <w:left w:val="none" w:sz="0" w:space="0" w:color="auto"/>
                <w:bottom w:val="none" w:sz="0" w:space="0" w:color="auto"/>
                <w:right w:val="none" w:sz="0" w:space="0" w:color="auto"/>
              </w:divBdr>
            </w:div>
            <w:div w:id="799345419">
              <w:marLeft w:val="0"/>
              <w:marRight w:val="0"/>
              <w:marTop w:val="0"/>
              <w:marBottom w:val="0"/>
              <w:divBdr>
                <w:top w:val="none" w:sz="0" w:space="0" w:color="auto"/>
                <w:left w:val="none" w:sz="0" w:space="0" w:color="auto"/>
                <w:bottom w:val="none" w:sz="0" w:space="0" w:color="auto"/>
                <w:right w:val="none" w:sz="0" w:space="0" w:color="auto"/>
              </w:divBdr>
            </w:div>
            <w:div w:id="802583553">
              <w:marLeft w:val="0"/>
              <w:marRight w:val="0"/>
              <w:marTop w:val="0"/>
              <w:marBottom w:val="0"/>
              <w:divBdr>
                <w:top w:val="none" w:sz="0" w:space="0" w:color="auto"/>
                <w:left w:val="none" w:sz="0" w:space="0" w:color="auto"/>
                <w:bottom w:val="none" w:sz="0" w:space="0" w:color="auto"/>
                <w:right w:val="none" w:sz="0" w:space="0" w:color="auto"/>
              </w:divBdr>
            </w:div>
            <w:div w:id="2116057175">
              <w:marLeft w:val="0"/>
              <w:marRight w:val="0"/>
              <w:marTop w:val="0"/>
              <w:marBottom w:val="0"/>
              <w:divBdr>
                <w:top w:val="none" w:sz="0" w:space="0" w:color="auto"/>
                <w:left w:val="none" w:sz="0" w:space="0" w:color="auto"/>
                <w:bottom w:val="none" w:sz="0" w:space="0" w:color="auto"/>
                <w:right w:val="none" w:sz="0" w:space="0" w:color="auto"/>
              </w:divBdr>
            </w:div>
            <w:div w:id="1540512066">
              <w:marLeft w:val="0"/>
              <w:marRight w:val="0"/>
              <w:marTop w:val="0"/>
              <w:marBottom w:val="0"/>
              <w:divBdr>
                <w:top w:val="none" w:sz="0" w:space="0" w:color="auto"/>
                <w:left w:val="none" w:sz="0" w:space="0" w:color="auto"/>
                <w:bottom w:val="none" w:sz="0" w:space="0" w:color="auto"/>
                <w:right w:val="none" w:sz="0" w:space="0" w:color="auto"/>
              </w:divBdr>
            </w:div>
            <w:div w:id="1668241141">
              <w:marLeft w:val="0"/>
              <w:marRight w:val="0"/>
              <w:marTop w:val="0"/>
              <w:marBottom w:val="0"/>
              <w:divBdr>
                <w:top w:val="none" w:sz="0" w:space="0" w:color="auto"/>
                <w:left w:val="none" w:sz="0" w:space="0" w:color="auto"/>
                <w:bottom w:val="none" w:sz="0" w:space="0" w:color="auto"/>
                <w:right w:val="none" w:sz="0" w:space="0" w:color="auto"/>
              </w:divBdr>
            </w:div>
            <w:div w:id="337852502">
              <w:marLeft w:val="0"/>
              <w:marRight w:val="0"/>
              <w:marTop w:val="0"/>
              <w:marBottom w:val="0"/>
              <w:divBdr>
                <w:top w:val="none" w:sz="0" w:space="0" w:color="auto"/>
                <w:left w:val="none" w:sz="0" w:space="0" w:color="auto"/>
                <w:bottom w:val="none" w:sz="0" w:space="0" w:color="auto"/>
                <w:right w:val="none" w:sz="0" w:space="0" w:color="auto"/>
              </w:divBdr>
            </w:div>
            <w:div w:id="1368793938">
              <w:marLeft w:val="0"/>
              <w:marRight w:val="0"/>
              <w:marTop w:val="0"/>
              <w:marBottom w:val="0"/>
              <w:divBdr>
                <w:top w:val="none" w:sz="0" w:space="0" w:color="auto"/>
                <w:left w:val="none" w:sz="0" w:space="0" w:color="auto"/>
                <w:bottom w:val="none" w:sz="0" w:space="0" w:color="auto"/>
                <w:right w:val="none" w:sz="0" w:space="0" w:color="auto"/>
              </w:divBdr>
            </w:div>
            <w:div w:id="362487622">
              <w:marLeft w:val="0"/>
              <w:marRight w:val="0"/>
              <w:marTop w:val="0"/>
              <w:marBottom w:val="0"/>
              <w:divBdr>
                <w:top w:val="none" w:sz="0" w:space="0" w:color="auto"/>
                <w:left w:val="none" w:sz="0" w:space="0" w:color="auto"/>
                <w:bottom w:val="none" w:sz="0" w:space="0" w:color="auto"/>
                <w:right w:val="none" w:sz="0" w:space="0" w:color="auto"/>
              </w:divBdr>
            </w:div>
            <w:div w:id="1589847457">
              <w:marLeft w:val="0"/>
              <w:marRight w:val="0"/>
              <w:marTop w:val="0"/>
              <w:marBottom w:val="0"/>
              <w:divBdr>
                <w:top w:val="none" w:sz="0" w:space="0" w:color="auto"/>
                <w:left w:val="none" w:sz="0" w:space="0" w:color="auto"/>
                <w:bottom w:val="none" w:sz="0" w:space="0" w:color="auto"/>
                <w:right w:val="none" w:sz="0" w:space="0" w:color="auto"/>
              </w:divBdr>
            </w:div>
            <w:div w:id="865601780">
              <w:marLeft w:val="0"/>
              <w:marRight w:val="0"/>
              <w:marTop w:val="0"/>
              <w:marBottom w:val="0"/>
              <w:divBdr>
                <w:top w:val="none" w:sz="0" w:space="0" w:color="auto"/>
                <w:left w:val="none" w:sz="0" w:space="0" w:color="auto"/>
                <w:bottom w:val="none" w:sz="0" w:space="0" w:color="auto"/>
                <w:right w:val="none" w:sz="0" w:space="0" w:color="auto"/>
              </w:divBdr>
            </w:div>
            <w:div w:id="1940335638">
              <w:marLeft w:val="0"/>
              <w:marRight w:val="0"/>
              <w:marTop w:val="0"/>
              <w:marBottom w:val="0"/>
              <w:divBdr>
                <w:top w:val="none" w:sz="0" w:space="0" w:color="auto"/>
                <w:left w:val="none" w:sz="0" w:space="0" w:color="auto"/>
                <w:bottom w:val="none" w:sz="0" w:space="0" w:color="auto"/>
                <w:right w:val="none" w:sz="0" w:space="0" w:color="auto"/>
              </w:divBdr>
            </w:div>
            <w:div w:id="1707020515">
              <w:marLeft w:val="0"/>
              <w:marRight w:val="0"/>
              <w:marTop w:val="0"/>
              <w:marBottom w:val="0"/>
              <w:divBdr>
                <w:top w:val="none" w:sz="0" w:space="0" w:color="auto"/>
                <w:left w:val="none" w:sz="0" w:space="0" w:color="auto"/>
                <w:bottom w:val="none" w:sz="0" w:space="0" w:color="auto"/>
                <w:right w:val="none" w:sz="0" w:space="0" w:color="auto"/>
              </w:divBdr>
            </w:div>
            <w:div w:id="1896119573">
              <w:marLeft w:val="0"/>
              <w:marRight w:val="0"/>
              <w:marTop w:val="0"/>
              <w:marBottom w:val="0"/>
              <w:divBdr>
                <w:top w:val="none" w:sz="0" w:space="0" w:color="auto"/>
                <w:left w:val="none" w:sz="0" w:space="0" w:color="auto"/>
                <w:bottom w:val="none" w:sz="0" w:space="0" w:color="auto"/>
                <w:right w:val="none" w:sz="0" w:space="0" w:color="auto"/>
              </w:divBdr>
            </w:div>
            <w:div w:id="956792770">
              <w:marLeft w:val="0"/>
              <w:marRight w:val="0"/>
              <w:marTop w:val="0"/>
              <w:marBottom w:val="0"/>
              <w:divBdr>
                <w:top w:val="none" w:sz="0" w:space="0" w:color="auto"/>
                <w:left w:val="none" w:sz="0" w:space="0" w:color="auto"/>
                <w:bottom w:val="none" w:sz="0" w:space="0" w:color="auto"/>
                <w:right w:val="none" w:sz="0" w:space="0" w:color="auto"/>
              </w:divBdr>
            </w:div>
            <w:div w:id="1734161948">
              <w:marLeft w:val="0"/>
              <w:marRight w:val="0"/>
              <w:marTop w:val="0"/>
              <w:marBottom w:val="0"/>
              <w:divBdr>
                <w:top w:val="none" w:sz="0" w:space="0" w:color="auto"/>
                <w:left w:val="none" w:sz="0" w:space="0" w:color="auto"/>
                <w:bottom w:val="none" w:sz="0" w:space="0" w:color="auto"/>
                <w:right w:val="none" w:sz="0" w:space="0" w:color="auto"/>
              </w:divBdr>
            </w:div>
            <w:div w:id="1591700232">
              <w:marLeft w:val="0"/>
              <w:marRight w:val="0"/>
              <w:marTop w:val="0"/>
              <w:marBottom w:val="0"/>
              <w:divBdr>
                <w:top w:val="none" w:sz="0" w:space="0" w:color="auto"/>
                <w:left w:val="none" w:sz="0" w:space="0" w:color="auto"/>
                <w:bottom w:val="none" w:sz="0" w:space="0" w:color="auto"/>
                <w:right w:val="none" w:sz="0" w:space="0" w:color="auto"/>
              </w:divBdr>
            </w:div>
            <w:div w:id="755521894">
              <w:marLeft w:val="0"/>
              <w:marRight w:val="0"/>
              <w:marTop w:val="0"/>
              <w:marBottom w:val="0"/>
              <w:divBdr>
                <w:top w:val="none" w:sz="0" w:space="0" w:color="auto"/>
                <w:left w:val="none" w:sz="0" w:space="0" w:color="auto"/>
                <w:bottom w:val="none" w:sz="0" w:space="0" w:color="auto"/>
                <w:right w:val="none" w:sz="0" w:space="0" w:color="auto"/>
              </w:divBdr>
            </w:div>
            <w:div w:id="909533831">
              <w:marLeft w:val="0"/>
              <w:marRight w:val="0"/>
              <w:marTop w:val="0"/>
              <w:marBottom w:val="0"/>
              <w:divBdr>
                <w:top w:val="none" w:sz="0" w:space="0" w:color="auto"/>
                <w:left w:val="none" w:sz="0" w:space="0" w:color="auto"/>
                <w:bottom w:val="none" w:sz="0" w:space="0" w:color="auto"/>
                <w:right w:val="none" w:sz="0" w:space="0" w:color="auto"/>
              </w:divBdr>
            </w:div>
            <w:div w:id="1814180885">
              <w:marLeft w:val="0"/>
              <w:marRight w:val="0"/>
              <w:marTop w:val="0"/>
              <w:marBottom w:val="0"/>
              <w:divBdr>
                <w:top w:val="none" w:sz="0" w:space="0" w:color="auto"/>
                <w:left w:val="none" w:sz="0" w:space="0" w:color="auto"/>
                <w:bottom w:val="none" w:sz="0" w:space="0" w:color="auto"/>
                <w:right w:val="none" w:sz="0" w:space="0" w:color="auto"/>
              </w:divBdr>
            </w:div>
            <w:div w:id="330378225">
              <w:marLeft w:val="0"/>
              <w:marRight w:val="0"/>
              <w:marTop w:val="0"/>
              <w:marBottom w:val="0"/>
              <w:divBdr>
                <w:top w:val="none" w:sz="0" w:space="0" w:color="auto"/>
                <w:left w:val="none" w:sz="0" w:space="0" w:color="auto"/>
                <w:bottom w:val="none" w:sz="0" w:space="0" w:color="auto"/>
                <w:right w:val="none" w:sz="0" w:space="0" w:color="auto"/>
              </w:divBdr>
            </w:div>
            <w:div w:id="1382946754">
              <w:marLeft w:val="0"/>
              <w:marRight w:val="0"/>
              <w:marTop w:val="0"/>
              <w:marBottom w:val="0"/>
              <w:divBdr>
                <w:top w:val="none" w:sz="0" w:space="0" w:color="auto"/>
                <w:left w:val="none" w:sz="0" w:space="0" w:color="auto"/>
                <w:bottom w:val="none" w:sz="0" w:space="0" w:color="auto"/>
                <w:right w:val="none" w:sz="0" w:space="0" w:color="auto"/>
              </w:divBdr>
            </w:div>
            <w:div w:id="2044400738">
              <w:marLeft w:val="0"/>
              <w:marRight w:val="0"/>
              <w:marTop w:val="0"/>
              <w:marBottom w:val="0"/>
              <w:divBdr>
                <w:top w:val="none" w:sz="0" w:space="0" w:color="auto"/>
                <w:left w:val="none" w:sz="0" w:space="0" w:color="auto"/>
                <w:bottom w:val="none" w:sz="0" w:space="0" w:color="auto"/>
                <w:right w:val="none" w:sz="0" w:space="0" w:color="auto"/>
              </w:divBdr>
            </w:div>
            <w:div w:id="1857186643">
              <w:marLeft w:val="0"/>
              <w:marRight w:val="0"/>
              <w:marTop w:val="0"/>
              <w:marBottom w:val="0"/>
              <w:divBdr>
                <w:top w:val="none" w:sz="0" w:space="0" w:color="auto"/>
                <w:left w:val="none" w:sz="0" w:space="0" w:color="auto"/>
                <w:bottom w:val="none" w:sz="0" w:space="0" w:color="auto"/>
                <w:right w:val="none" w:sz="0" w:space="0" w:color="auto"/>
              </w:divBdr>
            </w:div>
            <w:div w:id="2057505608">
              <w:marLeft w:val="0"/>
              <w:marRight w:val="0"/>
              <w:marTop w:val="0"/>
              <w:marBottom w:val="0"/>
              <w:divBdr>
                <w:top w:val="none" w:sz="0" w:space="0" w:color="auto"/>
                <w:left w:val="none" w:sz="0" w:space="0" w:color="auto"/>
                <w:bottom w:val="none" w:sz="0" w:space="0" w:color="auto"/>
                <w:right w:val="none" w:sz="0" w:space="0" w:color="auto"/>
              </w:divBdr>
            </w:div>
            <w:div w:id="1131361024">
              <w:marLeft w:val="0"/>
              <w:marRight w:val="0"/>
              <w:marTop w:val="0"/>
              <w:marBottom w:val="0"/>
              <w:divBdr>
                <w:top w:val="none" w:sz="0" w:space="0" w:color="auto"/>
                <w:left w:val="none" w:sz="0" w:space="0" w:color="auto"/>
                <w:bottom w:val="none" w:sz="0" w:space="0" w:color="auto"/>
                <w:right w:val="none" w:sz="0" w:space="0" w:color="auto"/>
              </w:divBdr>
            </w:div>
            <w:div w:id="787314165">
              <w:marLeft w:val="0"/>
              <w:marRight w:val="0"/>
              <w:marTop w:val="0"/>
              <w:marBottom w:val="0"/>
              <w:divBdr>
                <w:top w:val="none" w:sz="0" w:space="0" w:color="auto"/>
                <w:left w:val="none" w:sz="0" w:space="0" w:color="auto"/>
                <w:bottom w:val="none" w:sz="0" w:space="0" w:color="auto"/>
                <w:right w:val="none" w:sz="0" w:space="0" w:color="auto"/>
              </w:divBdr>
            </w:div>
            <w:div w:id="1397361776">
              <w:marLeft w:val="0"/>
              <w:marRight w:val="0"/>
              <w:marTop w:val="0"/>
              <w:marBottom w:val="0"/>
              <w:divBdr>
                <w:top w:val="none" w:sz="0" w:space="0" w:color="auto"/>
                <w:left w:val="none" w:sz="0" w:space="0" w:color="auto"/>
                <w:bottom w:val="none" w:sz="0" w:space="0" w:color="auto"/>
                <w:right w:val="none" w:sz="0" w:space="0" w:color="auto"/>
              </w:divBdr>
            </w:div>
            <w:div w:id="577863242">
              <w:marLeft w:val="0"/>
              <w:marRight w:val="0"/>
              <w:marTop w:val="0"/>
              <w:marBottom w:val="0"/>
              <w:divBdr>
                <w:top w:val="none" w:sz="0" w:space="0" w:color="auto"/>
                <w:left w:val="none" w:sz="0" w:space="0" w:color="auto"/>
                <w:bottom w:val="none" w:sz="0" w:space="0" w:color="auto"/>
                <w:right w:val="none" w:sz="0" w:space="0" w:color="auto"/>
              </w:divBdr>
            </w:div>
            <w:div w:id="2027900399">
              <w:marLeft w:val="0"/>
              <w:marRight w:val="0"/>
              <w:marTop w:val="0"/>
              <w:marBottom w:val="0"/>
              <w:divBdr>
                <w:top w:val="none" w:sz="0" w:space="0" w:color="auto"/>
                <w:left w:val="none" w:sz="0" w:space="0" w:color="auto"/>
                <w:bottom w:val="none" w:sz="0" w:space="0" w:color="auto"/>
                <w:right w:val="none" w:sz="0" w:space="0" w:color="auto"/>
              </w:divBdr>
            </w:div>
            <w:div w:id="2075421265">
              <w:marLeft w:val="0"/>
              <w:marRight w:val="0"/>
              <w:marTop w:val="0"/>
              <w:marBottom w:val="0"/>
              <w:divBdr>
                <w:top w:val="none" w:sz="0" w:space="0" w:color="auto"/>
                <w:left w:val="none" w:sz="0" w:space="0" w:color="auto"/>
                <w:bottom w:val="none" w:sz="0" w:space="0" w:color="auto"/>
                <w:right w:val="none" w:sz="0" w:space="0" w:color="auto"/>
              </w:divBdr>
            </w:div>
            <w:div w:id="1176457224">
              <w:marLeft w:val="0"/>
              <w:marRight w:val="0"/>
              <w:marTop w:val="0"/>
              <w:marBottom w:val="0"/>
              <w:divBdr>
                <w:top w:val="none" w:sz="0" w:space="0" w:color="auto"/>
                <w:left w:val="none" w:sz="0" w:space="0" w:color="auto"/>
                <w:bottom w:val="none" w:sz="0" w:space="0" w:color="auto"/>
                <w:right w:val="none" w:sz="0" w:space="0" w:color="auto"/>
              </w:divBdr>
            </w:div>
            <w:div w:id="1919048719">
              <w:marLeft w:val="0"/>
              <w:marRight w:val="0"/>
              <w:marTop w:val="0"/>
              <w:marBottom w:val="0"/>
              <w:divBdr>
                <w:top w:val="none" w:sz="0" w:space="0" w:color="auto"/>
                <w:left w:val="none" w:sz="0" w:space="0" w:color="auto"/>
                <w:bottom w:val="none" w:sz="0" w:space="0" w:color="auto"/>
                <w:right w:val="none" w:sz="0" w:space="0" w:color="auto"/>
              </w:divBdr>
            </w:div>
            <w:div w:id="1092969870">
              <w:marLeft w:val="0"/>
              <w:marRight w:val="0"/>
              <w:marTop w:val="0"/>
              <w:marBottom w:val="0"/>
              <w:divBdr>
                <w:top w:val="none" w:sz="0" w:space="0" w:color="auto"/>
                <w:left w:val="none" w:sz="0" w:space="0" w:color="auto"/>
                <w:bottom w:val="none" w:sz="0" w:space="0" w:color="auto"/>
                <w:right w:val="none" w:sz="0" w:space="0" w:color="auto"/>
              </w:divBdr>
            </w:div>
            <w:div w:id="599681809">
              <w:marLeft w:val="0"/>
              <w:marRight w:val="0"/>
              <w:marTop w:val="0"/>
              <w:marBottom w:val="0"/>
              <w:divBdr>
                <w:top w:val="none" w:sz="0" w:space="0" w:color="auto"/>
                <w:left w:val="none" w:sz="0" w:space="0" w:color="auto"/>
                <w:bottom w:val="none" w:sz="0" w:space="0" w:color="auto"/>
                <w:right w:val="none" w:sz="0" w:space="0" w:color="auto"/>
              </w:divBdr>
            </w:div>
            <w:div w:id="519396710">
              <w:marLeft w:val="0"/>
              <w:marRight w:val="0"/>
              <w:marTop w:val="0"/>
              <w:marBottom w:val="0"/>
              <w:divBdr>
                <w:top w:val="none" w:sz="0" w:space="0" w:color="auto"/>
                <w:left w:val="none" w:sz="0" w:space="0" w:color="auto"/>
                <w:bottom w:val="none" w:sz="0" w:space="0" w:color="auto"/>
                <w:right w:val="none" w:sz="0" w:space="0" w:color="auto"/>
              </w:divBdr>
            </w:div>
            <w:div w:id="857545299">
              <w:marLeft w:val="0"/>
              <w:marRight w:val="0"/>
              <w:marTop w:val="0"/>
              <w:marBottom w:val="0"/>
              <w:divBdr>
                <w:top w:val="none" w:sz="0" w:space="0" w:color="auto"/>
                <w:left w:val="none" w:sz="0" w:space="0" w:color="auto"/>
                <w:bottom w:val="none" w:sz="0" w:space="0" w:color="auto"/>
                <w:right w:val="none" w:sz="0" w:space="0" w:color="auto"/>
              </w:divBdr>
            </w:div>
            <w:div w:id="1604455051">
              <w:marLeft w:val="0"/>
              <w:marRight w:val="0"/>
              <w:marTop w:val="0"/>
              <w:marBottom w:val="0"/>
              <w:divBdr>
                <w:top w:val="none" w:sz="0" w:space="0" w:color="auto"/>
                <w:left w:val="none" w:sz="0" w:space="0" w:color="auto"/>
                <w:bottom w:val="none" w:sz="0" w:space="0" w:color="auto"/>
                <w:right w:val="none" w:sz="0" w:space="0" w:color="auto"/>
              </w:divBdr>
            </w:div>
            <w:div w:id="345207146">
              <w:marLeft w:val="0"/>
              <w:marRight w:val="0"/>
              <w:marTop w:val="0"/>
              <w:marBottom w:val="0"/>
              <w:divBdr>
                <w:top w:val="none" w:sz="0" w:space="0" w:color="auto"/>
                <w:left w:val="none" w:sz="0" w:space="0" w:color="auto"/>
                <w:bottom w:val="none" w:sz="0" w:space="0" w:color="auto"/>
                <w:right w:val="none" w:sz="0" w:space="0" w:color="auto"/>
              </w:divBdr>
            </w:div>
            <w:div w:id="562179494">
              <w:marLeft w:val="0"/>
              <w:marRight w:val="0"/>
              <w:marTop w:val="0"/>
              <w:marBottom w:val="0"/>
              <w:divBdr>
                <w:top w:val="none" w:sz="0" w:space="0" w:color="auto"/>
                <w:left w:val="none" w:sz="0" w:space="0" w:color="auto"/>
                <w:bottom w:val="none" w:sz="0" w:space="0" w:color="auto"/>
                <w:right w:val="none" w:sz="0" w:space="0" w:color="auto"/>
              </w:divBdr>
            </w:div>
            <w:div w:id="1466003579">
              <w:marLeft w:val="0"/>
              <w:marRight w:val="0"/>
              <w:marTop w:val="0"/>
              <w:marBottom w:val="0"/>
              <w:divBdr>
                <w:top w:val="none" w:sz="0" w:space="0" w:color="auto"/>
                <w:left w:val="none" w:sz="0" w:space="0" w:color="auto"/>
                <w:bottom w:val="none" w:sz="0" w:space="0" w:color="auto"/>
                <w:right w:val="none" w:sz="0" w:space="0" w:color="auto"/>
              </w:divBdr>
            </w:div>
            <w:div w:id="1035734046">
              <w:marLeft w:val="0"/>
              <w:marRight w:val="0"/>
              <w:marTop w:val="0"/>
              <w:marBottom w:val="0"/>
              <w:divBdr>
                <w:top w:val="none" w:sz="0" w:space="0" w:color="auto"/>
                <w:left w:val="none" w:sz="0" w:space="0" w:color="auto"/>
                <w:bottom w:val="none" w:sz="0" w:space="0" w:color="auto"/>
                <w:right w:val="none" w:sz="0" w:space="0" w:color="auto"/>
              </w:divBdr>
            </w:div>
            <w:div w:id="1540778323">
              <w:marLeft w:val="0"/>
              <w:marRight w:val="0"/>
              <w:marTop w:val="0"/>
              <w:marBottom w:val="0"/>
              <w:divBdr>
                <w:top w:val="none" w:sz="0" w:space="0" w:color="auto"/>
                <w:left w:val="none" w:sz="0" w:space="0" w:color="auto"/>
                <w:bottom w:val="none" w:sz="0" w:space="0" w:color="auto"/>
                <w:right w:val="none" w:sz="0" w:space="0" w:color="auto"/>
              </w:divBdr>
            </w:div>
            <w:div w:id="788161372">
              <w:marLeft w:val="0"/>
              <w:marRight w:val="0"/>
              <w:marTop w:val="0"/>
              <w:marBottom w:val="0"/>
              <w:divBdr>
                <w:top w:val="none" w:sz="0" w:space="0" w:color="auto"/>
                <w:left w:val="none" w:sz="0" w:space="0" w:color="auto"/>
                <w:bottom w:val="none" w:sz="0" w:space="0" w:color="auto"/>
                <w:right w:val="none" w:sz="0" w:space="0" w:color="auto"/>
              </w:divBdr>
            </w:div>
            <w:div w:id="1672102424">
              <w:marLeft w:val="0"/>
              <w:marRight w:val="0"/>
              <w:marTop w:val="0"/>
              <w:marBottom w:val="0"/>
              <w:divBdr>
                <w:top w:val="none" w:sz="0" w:space="0" w:color="auto"/>
                <w:left w:val="none" w:sz="0" w:space="0" w:color="auto"/>
                <w:bottom w:val="none" w:sz="0" w:space="0" w:color="auto"/>
                <w:right w:val="none" w:sz="0" w:space="0" w:color="auto"/>
              </w:divBdr>
            </w:div>
            <w:div w:id="1014570469">
              <w:marLeft w:val="0"/>
              <w:marRight w:val="0"/>
              <w:marTop w:val="0"/>
              <w:marBottom w:val="0"/>
              <w:divBdr>
                <w:top w:val="none" w:sz="0" w:space="0" w:color="auto"/>
                <w:left w:val="none" w:sz="0" w:space="0" w:color="auto"/>
                <w:bottom w:val="none" w:sz="0" w:space="0" w:color="auto"/>
                <w:right w:val="none" w:sz="0" w:space="0" w:color="auto"/>
              </w:divBdr>
            </w:div>
            <w:div w:id="1581985327">
              <w:marLeft w:val="0"/>
              <w:marRight w:val="0"/>
              <w:marTop w:val="0"/>
              <w:marBottom w:val="0"/>
              <w:divBdr>
                <w:top w:val="none" w:sz="0" w:space="0" w:color="auto"/>
                <w:left w:val="none" w:sz="0" w:space="0" w:color="auto"/>
                <w:bottom w:val="none" w:sz="0" w:space="0" w:color="auto"/>
                <w:right w:val="none" w:sz="0" w:space="0" w:color="auto"/>
              </w:divBdr>
            </w:div>
            <w:div w:id="1420638912">
              <w:marLeft w:val="0"/>
              <w:marRight w:val="0"/>
              <w:marTop w:val="0"/>
              <w:marBottom w:val="0"/>
              <w:divBdr>
                <w:top w:val="none" w:sz="0" w:space="0" w:color="auto"/>
                <w:left w:val="none" w:sz="0" w:space="0" w:color="auto"/>
                <w:bottom w:val="none" w:sz="0" w:space="0" w:color="auto"/>
                <w:right w:val="none" w:sz="0" w:space="0" w:color="auto"/>
              </w:divBdr>
            </w:div>
            <w:div w:id="1831406080">
              <w:marLeft w:val="0"/>
              <w:marRight w:val="0"/>
              <w:marTop w:val="0"/>
              <w:marBottom w:val="0"/>
              <w:divBdr>
                <w:top w:val="none" w:sz="0" w:space="0" w:color="auto"/>
                <w:left w:val="none" w:sz="0" w:space="0" w:color="auto"/>
                <w:bottom w:val="none" w:sz="0" w:space="0" w:color="auto"/>
                <w:right w:val="none" w:sz="0" w:space="0" w:color="auto"/>
              </w:divBdr>
            </w:div>
            <w:div w:id="617638433">
              <w:marLeft w:val="0"/>
              <w:marRight w:val="0"/>
              <w:marTop w:val="0"/>
              <w:marBottom w:val="0"/>
              <w:divBdr>
                <w:top w:val="none" w:sz="0" w:space="0" w:color="auto"/>
                <w:left w:val="none" w:sz="0" w:space="0" w:color="auto"/>
                <w:bottom w:val="none" w:sz="0" w:space="0" w:color="auto"/>
                <w:right w:val="none" w:sz="0" w:space="0" w:color="auto"/>
              </w:divBdr>
            </w:div>
            <w:div w:id="230240138">
              <w:marLeft w:val="0"/>
              <w:marRight w:val="0"/>
              <w:marTop w:val="0"/>
              <w:marBottom w:val="0"/>
              <w:divBdr>
                <w:top w:val="none" w:sz="0" w:space="0" w:color="auto"/>
                <w:left w:val="none" w:sz="0" w:space="0" w:color="auto"/>
                <w:bottom w:val="none" w:sz="0" w:space="0" w:color="auto"/>
                <w:right w:val="none" w:sz="0" w:space="0" w:color="auto"/>
              </w:divBdr>
            </w:div>
            <w:div w:id="1373385837">
              <w:marLeft w:val="0"/>
              <w:marRight w:val="0"/>
              <w:marTop w:val="0"/>
              <w:marBottom w:val="0"/>
              <w:divBdr>
                <w:top w:val="none" w:sz="0" w:space="0" w:color="auto"/>
                <w:left w:val="none" w:sz="0" w:space="0" w:color="auto"/>
                <w:bottom w:val="none" w:sz="0" w:space="0" w:color="auto"/>
                <w:right w:val="none" w:sz="0" w:space="0" w:color="auto"/>
              </w:divBdr>
            </w:div>
            <w:div w:id="1296981361">
              <w:marLeft w:val="0"/>
              <w:marRight w:val="0"/>
              <w:marTop w:val="0"/>
              <w:marBottom w:val="0"/>
              <w:divBdr>
                <w:top w:val="none" w:sz="0" w:space="0" w:color="auto"/>
                <w:left w:val="none" w:sz="0" w:space="0" w:color="auto"/>
                <w:bottom w:val="none" w:sz="0" w:space="0" w:color="auto"/>
                <w:right w:val="none" w:sz="0" w:space="0" w:color="auto"/>
              </w:divBdr>
            </w:div>
            <w:div w:id="1302005254">
              <w:marLeft w:val="0"/>
              <w:marRight w:val="0"/>
              <w:marTop w:val="0"/>
              <w:marBottom w:val="0"/>
              <w:divBdr>
                <w:top w:val="none" w:sz="0" w:space="0" w:color="auto"/>
                <w:left w:val="none" w:sz="0" w:space="0" w:color="auto"/>
                <w:bottom w:val="none" w:sz="0" w:space="0" w:color="auto"/>
                <w:right w:val="none" w:sz="0" w:space="0" w:color="auto"/>
              </w:divBdr>
            </w:div>
            <w:div w:id="685516816">
              <w:marLeft w:val="0"/>
              <w:marRight w:val="0"/>
              <w:marTop w:val="0"/>
              <w:marBottom w:val="0"/>
              <w:divBdr>
                <w:top w:val="none" w:sz="0" w:space="0" w:color="auto"/>
                <w:left w:val="none" w:sz="0" w:space="0" w:color="auto"/>
                <w:bottom w:val="none" w:sz="0" w:space="0" w:color="auto"/>
                <w:right w:val="none" w:sz="0" w:space="0" w:color="auto"/>
              </w:divBdr>
            </w:div>
            <w:div w:id="227419121">
              <w:marLeft w:val="0"/>
              <w:marRight w:val="0"/>
              <w:marTop w:val="0"/>
              <w:marBottom w:val="0"/>
              <w:divBdr>
                <w:top w:val="none" w:sz="0" w:space="0" w:color="auto"/>
                <w:left w:val="none" w:sz="0" w:space="0" w:color="auto"/>
                <w:bottom w:val="none" w:sz="0" w:space="0" w:color="auto"/>
                <w:right w:val="none" w:sz="0" w:space="0" w:color="auto"/>
              </w:divBdr>
            </w:div>
            <w:div w:id="1916624648">
              <w:marLeft w:val="0"/>
              <w:marRight w:val="0"/>
              <w:marTop w:val="0"/>
              <w:marBottom w:val="0"/>
              <w:divBdr>
                <w:top w:val="none" w:sz="0" w:space="0" w:color="auto"/>
                <w:left w:val="none" w:sz="0" w:space="0" w:color="auto"/>
                <w:bottom w:val="none" w:sz="0" w:space="0" w:color="auto"/>
                <w:right w:val="none" w:sz="0" w:space="0" w:color="auto"/>
              </w:divBdr>
            </w:div>
            <w:div w:id="1773040730">
              <w:marLeft w:val="0"/>
              <w:marRight w:val="0"/>
              <w:marTop w:val="0"/>
              <w:marBottom w:val="0"/>
              <w:divBdr>
                <w:top w:val="none" w:sz="0" w:space="0" w:color="auto"/>
                <w:left w:val="none" w:sz="0" w:space="0" w:color="auto"/>
                <w:bottom w:val="none" w:sz="0" w:space="0" w:color="auto"/>
                <w:right w:val="none" w:sz="0" w:space="0" w:color="auto"/>
              </w:divBdr>
            </w:div>
            <w:div w:id="1195265999">
              <w:marLeft w:val="0"/>
              <w:marRight w:val="0"/>
              <w:marTop w:val="0"/>
              <w:marBottom w:val="0"/>
              <w:divBdr>
                <w:top w:val="none" w:sz="0" w:space="0" w:color="auto"/>
                <w:left w:val="none" w:sz="0" w:space="0" w:color="auto"/>
                <w:bottom w:val="none" w:sz="0" w:space="0" w:color="auto"/>
                <w:right w:val="none" w:sz="0" w:space="0" w:color="auto"/>
              </w:divBdr>
            </w:div>
            <w:div w:id="1624265835">
              <w:marLeft w:val="0"/>
              <w:marRight w:val="0"/>
              <w:marTop w:val="0"/>
              <w:marBottom w:val="0"/>
              <w:divBdr>
                <w:top w:val="none" w:sz="0" w:space="0" w:color="auto"/>
                <w:left w:val="none" w:sz="0" w:space="0" w:color="auto"/>
                <w:bottom w:val="none" w:sz="0" w:space="0" w:color="auto"/>
                <w:right w:val="none" w:sz="0" w:space="0" w:color="auto"/>
              </w:divBdr>
            </w:div>
            <w:div w:id="522597810">
              <w:marLeft w:val="0"/>
              <w:marRight w:val="0"/>
              <w:marTop w:val="0"/>
              <w:marBottom w:val="0"/>
              <w:divBdr>
                <w:top w:val="none" w:sz="0" w:space="0" w:color="auto"/>
                <w:left w:val="none" w:sz="0" w:space="0" w:color="auto"/>
                <w:bottom w:val="none" w:sz="0" w:space="0" w:color="auto"/>
                <w:right w:val="none" w:sz="0" w:space="0" w:color="auto"/>
              </w:divBdr>
            </w:div>
            <w:div w:id="224027016">
              <w:marLeft w:val="0"/>
              <w:marRight w:val="0"/>
              <w:marTop w:val="0"/>
              <w:marBottom w:val="0"/>
              <w:divBdr>
                <w:top w:val="none" w:sz="0" w:space="0" w:color="auto"/>
                <w:left w:val="none" w:sz="0" w:space="0" w:color="auto"/>
                <w:bottom w:val="none" w:sz="0" w:space="0" w:color="auto"/>
                <w:right w:val="none" w:sz="0" w:space="0" w:color="auto"/>
              </w:divBdr>
            </w:div>
            <w:div w:id="1270427058">
              <w:marLeft w:val="0"/>
              <w:marRight w:val="0"/>
              <w:marTop w:val="0"/>
              <w:marBottom w:val="0"/>
              <w:divBdr>
                <w:top w:val="none" w:sz="0" w:space="0" w:color="auto"/>
                <w:left w:val="none" w:sz="0" w:space="0" w:color="auto"/>
                <w:bottom w:val="none" w:sz="0" w:space="0" w:color="auto"/>
                <w:right w:val="none" w:sz="0" w:space="0" w:color="auto"/>
              </w:divBdr>
            </w:div>
            <w:div w:id="416484313">
              <w:marLeft w:val="0"/>
              <w:marRight w:val="0"/>
              <w:marTop w:val="0"/>
              <w:marBottom w:val="0"/>
              <w:divBdr>
                <w:top w:val="none" w:sz="0" w:space="0" w:color="auto"/>
                <w:left w:val="none" w:sz="0" w:space="0" w:color="auto"/>
                <w:bottom w:val="none" w:sz="0" w:space="0" w:color="auto"/>
                <w:right w:val="none" w:sz="0" w:space="0" w:color="auto"/>
              </w:divBdr>
            </w:div>
            <w:div w:id="403649142">
              <w:marLeft w:val="0"/>
              <w:marRight w:val="0"/>
              <w:marTop w:val="0"/>
              <w:marBottom w:val="0"/>
              <w:divBdr>
                <w:top w:val="none" w:sz="0" w:space="0" w:color="auto"/>
                <w:left w:val="none" w:sz="0" w:space="0" w:color="auto"/>
                <w:bottom w:val="none" w:sz="0" w:space="0" w:color="auto"/>
                <w:right w:val="none" w:sz="0" w:space="0" w:color="auto"/>
              </w:divBdr>
            </w:div>
            <w:div w:id="2017918977">
              <w:marLeft w:val="0"/>
              <w:marRight w:val="0"/>
              <w:marTop w:val="0"/>
              <w:marBottom w:val="0"/>
              <w:divBdr>
                <w:top w:val="none" w:sz="0" w:space="0" w:color="auto"/>
                <w:left w:val="none" w:sz="0" w:space="0" w:color="auto"/>
                <w:bottom w:val="none" w:sz="0" w:space="0" w:color="auto"/>
                <w:right w:val="none" w:sz="0" w:space="0" w:color="auto"/>
              </w:divBdr>
            </w:div>
            <w:div w:id="1049308259">
              <w:marLeft w:val="0"/>
              <w:marRight w:val="0"/>
              <w:marTop w:val="0"/>
              <w:marBottom w:val="0"/>
              <w:divBdr>
                <w:top w:val="none" w:sz="0" w:space="0" w:color="auto"/>
                <w:left w:val="none" w:sz="0" w:space="0" w:color="auto"/>
                <w:bottom w:val="none" w:sz="0" w:space="0" w:color="auto"/>
                <w:right w:val="none" w:sz="0" w:space="0" w:color="auto"/>
              </w:divBdr>
            </w:div>
            <w:div w:id="1669406555">
              <w:marLeft w:val="0"/>
              <w:marRight w:val="0"/>
              <w:marTop w:val="0"/>
              <w:marBottom w:val="0"/>
              <w:divBdr>
                <w:top w:val="none" w:sz="0" w:space="0" w:color="auto"/>
                <w:left w:val="none" w:sz="0" w:space="0" w:color="auto"/>
                <w:bottom w:val="none" w:sz="0" w:space="0" w:color="auto"/>
                <w:right w:val="none" w:sz="0" w:space="0" w:color="auto"/>
              </w:divBdr>
            </w:div>
            <w:div w:id="1922836539">
              <w:marLeft w:val="0"/>
              <w:marRight w:val="0"/>
              <w:marTop w:val="0"/>
              <w:marBottom w:val="0"/>
              <w:divBdr>
                <w:top w:val="none" w:sz="0" w:space="0" w:color="auto"/>
                <w:left w:val="none" w:sz="0" w:space="0" w:color="auto"/>
                <w:bottom w:val="none" w:sz="0" w:space="0" w:color="auto"/>
                <w:right w:val="none" w:sz="0" w:space="0" w:color="auto"/>
              </w:divBdr>
            </w:div>
            <w:div w:id="2064677212">
              <w:marLeft w:val="0"/>
              <w:marRight w:val="0"/>
              <w:marTop w:val="0"/>
              <w:marBottom w:val="0"/>
              <w:divBdr>
                <w:top w:val="none" w:sz="0" w:space="0" w:color="auto"/>
                <w:left w:val="none" w:sz="0" w:space="0" w:color="auto"/>
                <w:bottom w:val="none" w:sz="0" w:space="0" w:color="auto"/>
                <w:right w:val="none" w:sz="0" w:space="0" w:color="auto"/>
              </w:divBdr>
            </w:div>
            <w:div w:id="2053798871">
              <w:marLeft w:val="0"/>
              <w:marRight w:val="0"/>
              <w:marTop w:val="0"/>
              <w:marBottom w:val="0"/>
              <w:divBdr>
                <w:top w:val="none" w:sz="0" w:space="0" w:color="auto"/>
                <w:left w:val="none" w:sz="0" w:space="0" w:color="auto"/>
                <w:bottom w:val="none" w:sz="0" w:space="0" w:color="auto"/>
                <w:right w:val="none" w:sz="0" w:space="0" w:color="auto"/>
              </w:divBdr>
            </w:div>
            <w:div w:id="552540450">
              <w:marLeft w:val="0"/>
              <w:marRight w:val="0"/>
              <w:marTop w:val="0"/>
              <w:marBottom w:val="0"/>
              <w:divBdr>
                <w:top w:val="none" w:sz="0" w:space="0" w:color="auto"/>
                <w:left w:val="none" w:sz="0" w:space="0" w:color="auto"/>
                <w:bottom w:val="none" w:sz="0" w:space="0" w:color="auto"/>
                <w:right w:val="none" w:sz="0" w:space="0" w:color="auto"/>
              </w:divBdr>
            </w:div>
            <w:div w:id="828324962">
              <w:marLeft w:val="0"/>
              <w:marRight w:val="0"/>
              <w:marTop w:val="0"/>
              <w:marBottom w:val="0"/>
              <w:divBdr>
                <w:top w:val="none" w:sz="0" w:space="0" w:color="auto"/>
                <w:left w:val="none" w:sz="0" w:space="0" w:color="auto"/>
                <w:bottom w:val="none" w:sz="0" w:space="0" w:color="auto"/>
                <w:right w:val="none" w:sz="0" w:space="0" w:color="auto"/>
              </w:divBdr>
            </w:div>
            <w:div w:id="144862063">
              <w:marLeft w:val="0"/>
              <w:marRight w:val="0"/>
              <w:marTop w:val="0"/>
              <w:marBottom w:val="0"/>
              <w:divBdr>
                <w:top w:val="none" w:sz="0" w:space="0" w:color="auto"/>
                <w:left w:val="none" w:sz="0" w:space="0" w:color="auto"/>
                <w:bottom w:val="none" w:sz="0" w:space="0" w:color="auto"/>
                <w:right w:val="none" w:sz="0" w:space="0" w:color="auto"/>
              </w:divBdr>
            </w:div>
            <w:div w:id="525219373">
              <w:marLeft w:val="0"/>
              <w:marRight w:val="0"/>
              <w:marTop w:val="0"/>
              <w:marBottom w:val="0"/>
              <w:divBdr>
                <w:top w:val="none" w:sz="0" w:space="0" w:color="auto"/>
                <w:left w:val="none" w:sz="0" w:space="0" w:color="auto"/>
                <w:bottom w:val="none" w:sz="0" w:space="0" w:color="auto"/>
                <w:right w:val="none" w:sz="0" w:space="0" w:color="auto"/>
              </w:divBdr>
            </w:div>
            <w:div w:id="1650329460">
              <w:marLeft w:val="0"/>
              <w:marRight w:val="0"/>
              <w:marTop w:val="0"/>
              <w:marBottom w:val="0"/>
              <w:divBdr>
                <w:top w:val="none" w:sz="0" w:space="0" w:color="auto"/>
                <w:left w:val="none" w:sz="0" w:space="0" w:color="auto"/>
                <w:bottom w:val="none" w:sz="0" w:space="0" w:color="auto"/>
                <w:right w:val="none" w:sz="0" w:space="0" w:color="auto"/>
              </w:divBdr>
            </w:div>
            <w:div w:id="1825271212">
              <w:marLeft w:val="0"/>
              <w:marRight w:val="0"/>
              <w:marTop w:val="0"/>
              <w:marBottom w:val="0"/>
              <w:divBdr>
                <w:top w:val="none" w:sz="0" w:space="0" w:color="auto"/>
                <w:left w:val="none" w:sz="0" w:space="0" w:color="auto"/>
                <w:bottom w:val="none" w:sz="0" w:space="0" w:color="auto"/>
                <w:right w:val="none" w:sz="0" w:space="0" w:color="auto"/>
              </w:divBdr>
            </w:div>
            <w:div w:id="30613684">
              <w:marLeft w:val="0"/>
              <w:marRight w:val="0"/>
              <w:marTop w:val="0"/>
              <w:marBottom w:val="0"/>
              <w:divBdr>
                <w:top w:val="none" w:sz="0" w:space="0" w:color="auto"/>
                <w:left w:val="none" w:sz="0" w:space="0" w:color="auto"/>
                <w:bottom w:val="none" w:sz="0" w:space="0" w:color="auto"/>
                <w:right w:val="none" w:sz="0" w:space="0" w:color="auto"/>
              </w:divBdr>
            </w:div>
            <w:div w:id="529758406">
              <w:marLeft w:val="0"/>
              <w:marRight w:val="0"/>
              <w:marTop w:val="0"/>
              <w:marBottom w:val="0"/>
              <w:divBdr>
                <w:top w:val="none" w:sz="0" w:space="0" w:color="auto"/>
                <w:left w:val="none" w:sz="0" w:space="0" w:color="auto"/>
                <w:bottom w:val="none" w:sz="0" w:space="0" w:color="auto"/>
                <w:right w:val="none" w:sz="0" w:space="0" w:color="auto"/>
              </w:divBdr>
            </w:div>
            <w:div w:id="1738552075">
              <w:marLeft w:val="0"/>
              <w:marRight w:val="0"/>
              <w:marTop w:val="0"/>
              <w:marBottom w:val="0"/>
              <w:divBdr>
                <w:top w:val="none" w:sz="0" w:space="0" w:color="auto"/>
                <w:left w:val="none" w:sz="0" w:space="0" w:color="auto"/>
                <w:bottom w:val="none" w:sz="0" w:space="0" w:color="auto"/>
                <w:right w:val="none" w:sz="0" w:space="0" w:color="auto"/>
              </w:divBdr>
            </w:div>
            <w:div w:id="10137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122">
      <w:bodyDiv w:val="1"/>
      <w:marLeft w:val="0"/>
      <w:marRight w:val="0"/>
      <w:marTop w:val="0"/>
      <w:marBottom w:val="0"/>
      <w:divBdr>
        <w:top w:val="none" w:sz="0" w:space="0" w:color="auto"/>
        <w:left w:val="none" w:sz="0" w:space="0" w:color="auto"/>
        <w:bottom w:val="none" w:sz="0" w:space="0" w:color="auto"/>
        <w:right w:val="none" w:sz="0" w:space="0" w:color="auto"/>
      </w:divBdr>
    </w:div>
    <w:div w:id="1137138252">
      <w:bodyDiv w:val="1"/>
      <w:marLeft w:val="0"/>
      <w:marRight w:val="0"/>
      <w:marTop w:val="0"/>
      <w:marBottom w:val="0"/>
      <w:divBdr>
        <w:top w:val="none" w:sz="0" w:space="0" w:color="auto"/>
        <w:left w:val="none" w:sz="0" w:space="0" w:color="auto"/>
        <w:bottom w:val="none" w:sz="0" w:space="0" w:color="auto"/>
        <w:right w:val="none" w:sz="0" w:space="0" w:color="auto"/>
      </w:divBdr>
      <w:divsChild>
        <w:div w:id="109982005">
          <w:marLeft w:val="0"/>
          <w:marRight w:val="0"/>
          <w:marTop w:val="0"/>
          <w:marBottom w:val="0"/>
          <w:divBdr>
            <w:top w:val="none" w:sz="0" w:space="0" w:color="auto"/>
            <w:left w:val="none" w:sz="0" w:space="0" w:color="auto"/>
            <w:bottom w:val="none" w:sz="0" w:space="0" w:color="auto"/>
            <w:right w:val="none" w:sz="0" w:space="0" w:color="auto"/>
          </w:divBdr>
          <w:divsChild>
            <w:div w:id="611060136">
              <w:marLeft w:val="0"/>
              <w:marRight w:val="0"/>
              <w:marTop w:val="0"/>
              <w:marBottom w:val="0"/>
              <w:divBdr>
                <w:top w:val="none" w:sz="0" w:space="0" w:color="auto"/>
                <w:left w:val="none" w:sz="0" w:space="0" w:color="auto"/>
                <w:bottom w:val="none" w:sz="0" w:space="0" w:color="auto"/>
                <w:right w:val="none" w:sz="0" w:space="0" w:color="auto"/>
              </w:divBdr>
            </w:div>
            <w:div w:id="217398556">
              <w:marLeft w:val="0"/>
              <w:marRight w:val="0"/>
              <w:marTop w:val="0"/>
              <w:marBottom w:val="0"/>
              <w:divBdr>
                <w:top w:val="none" w:sz="0" w:space="0" w:color="auto"/>
                <w:left w:val="none" w:sz="0" w:space="0" w:color="auto"/>
                <w:bottom w:val="none" w:sz="0" w:space="0" w:color="auto"/>
                <w:right w:val="none" w:sz="0" w:space="0" w:color="auto"/>
              </w:divBdr>
            </w:div>
            <w:div w:id="24137477">
              <w:marLeft w:val="0"/>
              <w:marRight w:val="0"/>
              <w:marTop w:val="0"/>
              <w:marBottom w:val="0"/>
              <w:divBdr>
                <w:top w:val="none" w:sz="0" w:space="0" w:color="auto"/>
                <w:left w:val="none" w:sz="0" w:space="0" w:color="auto"/>
                <w:bottom w:val="none" w:sz="0" w:space="0" w:color="auto"/>
                <w:right w:val="none" w:sz="0" w:space="0" w:color="auto"/>
              </w:divBdr>
            </w:div>
            <w:div w:id="562639509">
              <w:marLeft w:val="0"/>
              <w:marRight w:val="0"/>
              <w:marTop w:val="0"/>
              <w:marBottom w:val="0"/>
              <w:divBdr>
                <w:top w:val="none" w:sz="0" w:space="0" w:color="auto"/>
                <w:left w:val="none" w:sz="0" w:space="0" w:color="auto"/>
                <w:bottom w:val="none" w:sz="0" w:space="0" w:color="auto"/>
                <w:right w:val="none" w:sz="0" w:space="0" w:color="auto"/>
              </w:divBdr>
            </w:div>
            <w:div w:id="455956004">
              <w:marLeft w:val="0"/>
              <w:marRight w:val="0"/>
              <w:marTop w:val="0"/>
              <w:marBottom w:val="0"/>
              <w:divBdr>
                <w:top w:val="none" w:sz="0" w:space="0" w:color="auto"/>
                <w:left w:val="none" w:sz="0" w:space="0" w:color="auto"/>
                <w:bottom w:val="none" w:sz="0" w:space="0" w:color="auto"/>
                <w:right w:val="none" w:sz="0" w:space="0" w:color="auto"/>
              </w:divBdr>
            </w:div>
            <w:div w:id="1249075270">
              <w:marLeft w:val="0"/>
              <w:marRight w:val="0"/>
              <w:marTop w:val="0"/>
              <w:marBottom w:val="0"/>
              <w:divBdr>
                <w:top w:val="none" w:sz="0" w:space="0" w:color="auto"/>
                <w:left w:val="none" w:sz="0" w:space="0" w:color="auto"/>
                <w:bottom w:val="none" w:sz="0" w:space="0" w:color="auto"/>
                <w:right w:val="none" w:sz="0" w:space="0" w:color="auto"/>
              </w:divBdr>
            </w:div>
            <w:div w:id="227112520">
              <w:marLeft w:val="0"/>
              <w:marRight w:val="0"/>
              <w:marTop w:val="0"/>
              <w:marBottom w:val="0"/>
              <w:divBdr>
                <w:top w:val="none" w:sz="0" w:space="0" w:color="auto"/>
                <w:left w:val="none" w:sz="0" w:space="0" w:color="auto"/>
                <w:bottom w:val="none" w:sz="0" w:space="0" w:color="auto"/>
                <w:right w:val="none" w:sz="0" w:space="0" w:color="auto"/>
              </w:divBdr>
            </w:div>
            <w:div w:id="1486320272">
              <w:marLeft w:val="0"/>
              <w:marRight w:val="0"/>
              <w:marTop w:val="0"/>
              <w:marBottom w:val="0"/>
              <w:divBdr>
                <w:top w:val="none" w:sz="0" w:space="0" w:color="auto"/>
                <w:left w:val="none" w:sz="0" w:space="0" w:color="auto"/>
                <w:bottom w:val="none" w:sz="0" w:space="0" w:color="auto"/>
                <w:right w:val="none" w:sz="0" w:space="0" w:color="auto"/>
              </w:divBdr>
            </w:div>
            <w:div w:id="873272860">
              <w:marLeft w:val="0"/>
              <w:marRight w:val="0"/>
              <w:marTop w:val="0"/>
              <w:marBottom w:val="0"/>
              <w:divBdr>
                <w:top w:val="none" w:sz="0" w:space="0" w:color="auto"/>
                <w:left w:val="none" w:sz="0" w:space="0" w:color="auto"/>
                <w:bottom w:val="none" w:sz="0" w:space="0" w:color="auto"/>
                <w:right w:val="none" w:sz="0" w:space="0" w:color="auto"/>
              </w:divBdr>
            </w:div>
            <w:div w:id="1328708410">
              <w:marLeft w:val="0"/>
              <w:marRight w:val="0"/>
              <w:marTop w:val="0"/>
              <w:marBottom w:val="0"/>
              <w:divBdr>
                <w:top w:val="none" w:sz="0" w:space="0" w:color="auto"/>
                <w:left w:val="none" w:sz="0" w:space="0" w:color="auto"/>
                <w:bottom w:val="none" w:sz="0" w:space="0" w:color="auto"/>
                <w:right w:val="none" w:sz="0" w:space="0" w:color="auto"/>
              </w:divBdr>
            </w:div>
            <w:div w:id="423649376">
              <w:marLeft w:val="0"/>
              <w:marRight w:val="0"/>
              <w:marTop w:val="0"/>
              <w:marBottom w:val="0"/>
              <w:divBdr>
                <w:top w:val="none" w:sz="0" w:space="0" w:color="auto"/>
                <w:left w:val="none" w:sz="0" w:space="0" w:color="auto"/>
                <w:bottom w:val="none" w:sz="0" w:space="0" w:color="auto"/>
                <w:right w:val="none" w:sz="0" w:space="0" w:color="auto"/>
              </w:divBdr>
            </w:div>
            <w:div w:id="1741712206">
              <w:marLeft w:val="0"/>
              <w:marRight w:val="0"/>
              <w:marTop w:val="0"/>
              <w:marBottom w:val="0"/>
              <w:divBdr>
                <w:top w:val="none" w:sz="0" w:space="0" w:color="auto"/>
                <w:left w:val="none" w:sz="0" w:space="0" w:color="auto"/>
                <w:bottom w:val="none" w:sz="0" w:space="0" w:color="auto"/>
                <w:right w:val="none" w:sz="0" w:space="0" w:color="auto"/>
              </w:divBdr>
            </w:div>
            <w:div w:id="1128167134">
              <w:marLeft w:val="0"/>
              <w:marRight w:val="0"/>
              <w:marTop w:val="0"/>
              <w:marBottom w:val="0"/>
              <w:divBdr>
                <w:top w:val="none" w:sz="0" w:space="0" w:color="auto"/>
                <w:left w:val="none" w:sz="0" w:space="0" w:color="auto"/>
                <w:bottom w:val="none" w:sz="0" w:space="0" w:color="auto"/>
                <w:right w:val="none" w:sz="0" w:space="0" w:color="auto"/>
              </w:divBdr>
            </w:div>
            <w:div w:id="1264876425">
              <w:marLeft w:val="0"/>
              <w:marRight w:val="0"/>
              <w:marTop w:val="0"/>
              <w:marBottom w:val="0"/>
              <w:divBdr>
                <w:top w:val="none" w:sz="0" w:space="0" w:color="auto"/>
                <w:left w:val="none" w:sz="0" w:space="0" w:color="auto"/>
                <w:bottom w:val="none" w:sz="0" w:space="0" w:color="auto"/>
                <w:right w:val="none" w:sz="0" w:space="0" w:color="auto"/>
              </w:divBdr>
            </w:div>
            <w:div w:id="1986011392">
              <w:marLeft w:val="0"/>
              <w:marRight w:val="0"/>
              <w:marTop w:val="0"/>
              <w:marBottom w:val="0"/>
              <w:divBdr>
                <w:top w:val="none" w:sz="0" w:space="0" w:color="auto"/>
                <w:left w:val="none" w:sz="0" w:space="0" w:color="auto"/>
                <w:bottom w:val="none" w:sz="0" w:space="0" w:color="auto"/>
                <w:right w:val="none" w:sz="0" w:space="0" w:color="auto"/>
              </w:divBdr>
            </w:div>
            <w:div w:id="253318751">
              <w:marLeft w:val="0"/>
              <w:marRight w:val="0"/>
              <w:marTop w:val="0"/>
              <w:marBottom w:val="0"/>
              <w:divBdr>
                <w:top w:val="none" w:sz="0" w:space="0" w:color="auto"/>
                <w:left w:val="none" w:sz="0" w:space="0" w:color="auto"/>
                <w:bottom w:val="none" w:sz="0" w:space="0" w:color="auto"/>
                <w:right w:val="none" w:sz="0" w:space="0" w:color="auto"/>
              </w:divBdr>
            </w:div>
            <w:div w:id="154878853">
              <w:marLeft w:val="0"/>
              <w:marRight w:val="0"/>
              <w:marTop w:val="0"/>
              <w:marBottom w:val="0"/>
              <w:divBdr>
                <w:top w:val="none" w:sz="0" w:space="0" w:color="auto"/>
                <w:left w:val="none" w:sz="0" w:space="0" w:color="auto"/>
                <w:bottom w:val="none" w:sz="0" w:space="0" w:color="auto"/>
                <w:right w:val="none" w:sz="0" w:space="0" w:color="auto"/>
              </w:divBdr>
            </w:div>
            <w:div w:id="1802455640">
              <w:marLeft w:val="0"/>
              <w:marRight w:val="0"/>
              <w:marTop w:val="0"/>
              <w:marBottom w:val="0"/>
              <w:divBdr>
                <w:top w:val="none" w:sz="0" w:space="0" w:color="auto"/>
                <w:left w:val="none" w:sz="0" w:space="0" w:color="auto"/>
                <w:bottom w:val="none" w:sz="0" w:space="0" w:color="auto"/>
                <w:right w:val="none" w:sz="0" w:space="0" w:color="auto"/>
              </w:divBdr>
            </w:div>
            <w:div w:id="626550041">
              <w:marLeft w:val="0"/>
              <w:marRight w:val="0"/>
              <w:marTop w:val="0"/>
              <w:marBottom w:val="0"/>
              <w:divBdr>
                <w:top w:val="none" w:sz="0" w:space="0" w:color="auto"/>
                <w:left w:val="none" w:sz="0" w:space="0" w:color="auto"/>
                <w:bottom w:val="none" w:sz="0" w:space="0" w:color="auto"/>
                <w:right w:val="none" w:sz="0" w:space="0" w:color="auto"/>
              </w:divBdr>
            </w:div>
            <w:div w:id="87387672">
              <w:marLeft w:val="0"/>
              <w:marRight w:val="0"/>
              <w:marTop w:val="0"/>
              <w:marBottom w:val="0"/>
              <w:divBdr>
                <w:top w:val="none" w:sz="0" w:space="0" w:color="auto"/>
                <w:left w:val="none" w:sz="0" w:space="0" w:color="auto"/>
                <w:bottom w:val="none" w:sz="0" w:space="0" w:color="auto"/>
                <w:right w:val="none" w:sz="0" w:space="0" w:color="auto"/>
              </w:divBdr>
            </w:div>
            <w:div w:id="985403117">
              <w:marLeft w:val="0"/>
              <w:marRight w:val="0"/>
              <w:marTop w:val="0"/>
              <w:marBottom w:val="0"/>
              <w:divBdr>
                <w:top w:val="none" w:sz="0" w:space="0" w:color="auto"/>
                <w:left w:val="none" w:sz="0" w:space="0" w:color="auto"/>
                <w:bottom w:val="none" w:sz="0" w:space="0" w:color="auto"/>
                <w:right w:val="none" w:sz="0" w:space="0" w:color="auto"/>
              </w:divBdr>
            </w:div>
            <w:div w:id="380058583">
              <w:marLeft w:val="0"/>
              <w:marRight w:val="0"/>
              <w:marTop w:val="0"/>
              <w:marBottom w:val="0"/>
              <w:divBdr>
                <w:top w:val="none" w:sz="0" w:space="0" w:color="auto"/>
                <w:left w:val="none" w:sz="0" w:space="0" w:color="auto"/>
                <w:bottom w:val="none" w:sz="0" w:space="0" w:color="auto"/>
                <w:right w:val="none" w:sz="0" w:space="0" w:color="auto"/>
              </w:divBdr>
            </w:div>
            <w:div w:id="1314600352">
              <w:marLeft w:val="0"/>
              <w:marRight w:val="0"/>
              <w:marTop w:val="0"/>
              <w:marBottom w:val="0"/>
              <w:divBdr>
                <w:top w:val="none" w:sz="0" w:space="0" w:color="auto"/>
                <w:left w:val="none" w:sz="0" w:space="0" w:color="auto"/>
                <w:bottom w:val="none" w:sz="0" w:space="0" w:color="auto"/>
                <w:right w:val="none" w:sz="0" w:space="0" w:color="auto"/>
              </w:divBdr>
            </w:div>
            <w:div w:id="1250504420">
              <w:marLeft w:val="0"/>
              <w:marRight w:val="0"/>
              <w:marTop w:val="0"/>
              <w:marBottom w:val="0"/>
              <w:divBdr>
                <w:top w:val="none" w:sz="0" w:space="0" w:color="auto"/>
                <w:left w:val="none" w:sz="0" w:space="0" w:color="auto"/>
                <w:bottom w:val="none" w:sz="0" w:space="0" w:color="auto"/>
                <w:right w:val="none" w:sz="0" w:space="0" w:color="auto"/>
              </w:divBdr>
            </w:div>
            <w:div w:id="1956716927">
              <w:marLeft w:val="0"/>
              <w:marRight w:val="0"/>
              <w:marTop w:val="0"/>
              <w:marBottom w:val="0"/>
              <w:divBdr>
                <w:top w:val="none" w:sz="0" w:space="0" w:color="auto"/>
                <w:left w:val="none" w:sz="0" w:space="0" w:color="auto"/>
                <w:bottom w:val="none" w:sz="0" w:space="0" w:color="auto"/>
                <w:right w:val="none" w:sz="0" w:space="0" w:color="auto"/>
              </w:divBdr>
            </w:div>
            <w:div w:id="197473962">
              <w:marLeft w:val="0"/>
              <w:marRight w:val="0"/>
              <w:marTop w:val="0"/>
              <w:marBottom w:val="0"/>
              <w:divBdr>
                <w:top w:val="none" w:sz="0" w:space="0" w:color="auto"/>
                <w:left w:val="none" w:sz="0" w:space="0" w:color="auto"/>
                <w:bottom w:val="none" w:sz="0" w:space="0" w:color="auto"/>
                <w:right w:val="none" w:sz="0" w:space="0" w:color="auto"/>
              </w:divBdr>
            </w:div>
            <w:div w:id="1079868160">
              <w:marLeft w:val="0"/>
              <w:marRight w:val="0"/>
              <w:marTop w:val="0"/>
              <w:marBottom w:val="0"/>
              <w:divBdr>
                <w:top w:val="none" w:sz="0" w:space="0" w:color="auto"/>
                <w:left w:val="none" w:sz="0" w:space="0" w:color="auto"/>
                <w:bottom w:val="none" w:sz="0" w:space="0" w:color="auto"/>
                <w:right w:val="none" w:sz="0" w:space="0" w:color="auto"/>
              </w:divBdr>
            </w:div>
            <w:div w:id="1237284910">
              <w:marLeft w:val="0"/>
              <w:marRight w:val="0"/>
              <w:marTop w:val="0"/>
              <w:marBottom w:val="0"/>
              <w:divBdr>
                <w:top w:val="none" w:sz="0" w:space="0" w:color="auto"/>
                <w:left w:val="none" w:sz="0" w:space="0" w:color="auto"/>
                <w:bottom w:val="none" w:sz="0" w:space="0" w:color="auto"/>
                <w:right w:val="none" w:sz="0" w:space="0" w:color="auto"/>
              </w:divBdr>
            </w:div>
            <w:div w:id="519585173">
              <w:marLeft w:val="0"/>
              <w:marRight w:val="0"/>
              <w:marTop w:val="0"/>
              <w:marBottom w:val="0"/>
              <w:divBdr>
                <w:top w:val="none" w:sz="0" w:space="0" w:color="auto"/>
                <w:left w:val="none" w:sz="0" w:space="0" w:color="auto"/>
                <w:bottom w:val="none" w:sz="0" w:space="0" w:color="auto"/>
                <w:right w:val="none" w:sz="0" w:space="0" w:color="auto"/>
              </w:divBdr>
            </w:div>
            <w:div w:id="371924496">
              <w:marLeft w:val="0"/>
              <w:marRight w:val="0"/>
              <w:marTop w:val="0"/>
              <w:marBottom w:val="0"/>
              <w:divBdr>
                <w:top w:val="none" w:sz="0" w:space="0" w:color="auto"/>
                <w:left w:val="none" w:sz="0" w:space="0" w:color="auto"/>
                <w:bottom w:val="none" w:sz="0" w:space="0" w:color="auto"/>
                <w:right w:val="none" w:sz="0" w:space="0" w:color="auto"/>
              </w:divBdr>
            </w:div>
            <w:div w:id="1566798227">
              <w:marLeft w:val="0"/>
              <w:marRight w:val="0"/>
              <w:marTop w:val="0"/>
              <w:marBottom w:val="0"/>
              <w:divBdr>
                <w:top w:val="none" w:sz="0" w:space="0" w:color="auto"/>
                <w:left w:val="none" w:sz="0" w:space="0" w:color="auto"/>
                <w:bottom w:val="none" w:sz="0" w:space="0" w:color="auto"/>
                <w:right w:val="none" w:sz="0" w:space="0" w:color="auto"/>
              </w:divBdr>
            </w:div>
            <w:div w:id="958805365">
              <w:marLeft w:val="0"/>
              <w:marRight w:val="0"/>
              <w:marTop w:val="0"/>
              <w:marBottom w:val="0"/>
              <w:divBdr>
                <w:top w:val="none" w:sz="0" w:space="0" w:color="auto"/>
                <w:left w:val="none" w:sz="0" w:space="0" w:color="auto"/>
                <w:bottom w:val="none" w:sz="0" w:space="0" w:color="auto"/>
                <w:right w:val="none" w:sz="0" w:space="0" w:color="auto"/>
              </w:divBdr>
            </w:div>
            <w:div w:id="1684673427">
              <w:marLeft w:val="0"/>
              <w:marRight w:val="0"/>
              <w:marTop w:val="0"/>
              <w:marBottom w:val="0"/>
              <w:divBdr>
                <w:top w:val="none" w:sz="0" w:space="0" w:color="auto"/>
                <w:left w:val="none" w:sz="0" w:space="0" w:color="auto"/>
                <w:bottom w:val="none" w:sz="0" w:space="0" w:color="auto"/>
                <w:right w:val="none" w:sz="0" w:space="0" w:color="auto"/>
              </w:divBdr>
            </w:div>
            <w:div w:id="96564054">
              <w:marLeft w:val="0"/>
              <w:marRight w:val="0"/>
              <w:marTop w:val="0"/>
              <w:marBottom w:val="0"/>
              <w:divBdr>
                <w:top w:val="none" w:sz="0" w:space="0" w:color="auto"/>
                <w:left w:val="none" w:sz="0" w:space="0" w:color="auto"/>
                <w:bottom w:val="none" w:sz="0" w:space="0" w:color="auto"/>
                <w:right w:val="none" w:sz="0" w:space="0" w:color="auto"/>
              </w:divBdr>
            </w:div>
            <w:div w:id="1666321241">
              <w:marLeft w:val="0"/>
              <w:marRight w:val="0"/>
              <w:marTop w:val="0"/>
              <w:marBottom w:val="0"/>
              <w:divBdr>
                <w:top w:val="none" w:sz="0" w:space="0" w:color="auto"/>
                <w:left w:val="none" w:sz="0" w:space="0" w:color="auto"/>
                <w:bottom w:val="none" w:sz="0" w:space="0" w:color="auto"/>
                <w:right w:val="none" w:sz="0" w:space="0" w:color="auto"/>
              </w:divBdr>
            </w:div>
            <w:div w:id="1483237275">
              <w:marLeft w:val="0"/>
              <w:marRight w:val="0"/>
              <w:marTop w:val="0"/>
              <w:marBottom w:val="0"/>
              <w:divBdr>
                <w:top w:val="none" w:sz="0" w:space="0" w:color="auto"/>
                <w:left w:val="none" w:sz="0" w:space="0" w:color="auto"/>
                <w:bottom w:val="none" w:sz="0" w:space="0" w:color="auto"/>
                <w:right w:val="none" w:sz="0" w:space="0" w:color="auto"/>
              </w:divBdr>
            </w:div>
            <w:div w:id="1126658121">
              <w:marLeft w:val="0"/>
              <w:marRight w:val="0"/>
              <w:marTop w:val="0"/>
              <w:marBottom w:val="0"/>
              <w:divBdr>
                <w:top w:val="none" w:sz="0" w:space="0" w:color="auto"/>
                <w:left w:val="none" w:sz="0" w:space="0" w:color="auto"/>
                <w:bottom w:val="none" w:sz="0" w:space="0" w:color="auto"/>
                <w:right w:val="none" w:sz="0" w:space="0" w:color="auto"/>
              </w:divBdr>
            </w:div>
            <w:div w:id="1442459715">
              <w:marLeft w:val="0"/>
              <w:marRight w:val="0"/>
              <w:marTop w:val="0"/>
              <w:marBottom w:val="0"/>
              <w:divBdr>
                <w:top w:val="none" w:sz="0" w:space="0" w:color="auto"/>
                <w:left w:val="none" w:sz="0" w:space="0" w:color="auto"/>
                <w:bottom w:val="none" w:sz="0" w:space="0" w:color="auto"/>
                <w:right w:val="none" w:sz="0" w:space="0" w:color="auto"/>
              </w:divBdr>
            </w:div>
            <w:div w:id="196745347">
              <w:marLeft w:val="0"/>
              <w:marRight w:val="0"/>
              <w:marTop w:val="0"/>
              <w:marBottom w:val="0"/>
              <w:divBdr>
                <w:top w:val="none" w:sz="0" w:space="0" w:color="auto"/>
                <w:left w:val="none" w:sz="0" w:space="0" w:color="auto"/>
                <w:bottom w:val="none" w:sz="0" w:space="0" w:color="auto"/>
                <w:right w:val="none" w:sz="0" w:space="0" w:color="auto"/>
              </w:divBdr>
            </w:div>
            <w:div w:id="1609660892">
              <w:marLeft w:val="0"/>
              <w:marRight w:val="0"/>
              <w:marTop w:val="0"/>
              <w:marBottom w:val="0"/>
              <w:divBdr>
                <w:top w:val="none" w:sz="0" w:space="0" w:color="auto"/>
                <w:left w:val="none" w:sz="0" w:space="0" w:color="auto"/>
                <w:bottom w:val="none" w:sz="0" w:space="0" w:color="auto"/>
                <w:right w:val="none" w:sz="0" w:space="0" w:color="auto"/>
              </w:divBdr>
            </w:div>
            <w:div w:id="607390314">
              <w:marLeft w:val="0"/>
              <w:marRight w:val="0"/>
              <w:marTop w:val="0"/>
              <w:marBottom w:val="0"/>
              <w:divBdr>
                <w:top w:val="none" w:sz="0" w:space="0" w:color="auto"/>
                <w:left w:val="none" w:sz="0" w:space="0" w:color="auto"/>
                <w:bottom w:val="none" w:sz="0" w:space="0" w:color="auto"/>
                <w:right w:val="none" w:sz="0" w:space="0" w:color="auto"/>
              </w:divBdr>
            </w:div>
            <w:div w:id="355161666">
              <w:marLeft w:val="0"/>
              <w:marRight w:val="0"/>
              <w:marTop w:val="0"/>
              <w:marBottom w:val="0"/>
              <w:divBdr>
                <w:top w:val="none" w:sz="0" w:space="0" w:color="auto"/>
                <w:left w:val="none" w:sz="0" w:space="0" w:color="auto"/>
                <w:bottom w:val="none" w:sz="0" w:space="0" w:color="auto"/>
                <w:right w:val="none" w:sz="0" w:space="0" w:color="auto"/>
              </w:divBdr>
            </w:div>
            <w:div w:id="1062094861">
              <w:marLeft w:val="0"/>
              <w:marRight w:val="0"/>
              <w:marTop w:val="0"/>
              <w:marBottom w:val="0"/>
              <w:divBdr>
                <w:top w:val="none" w:sz="0" w:space="0" w:color="auto"/>
                <w:left w:val="none" w:sz="0" w:space="0" w:color="auto"/>
                <w:bottom w:val="none" w:sz="0" w:space="0" w:color="auto"/>
                <w:right w:val="none" w:sz="0" w:space="0" w:color="auto"/>
              </w:divBdr>
            </w:div>
            <w:div w:id="952321620">
              <w:marLeft w:val="0"/>
              <w:marRight w:val="0"/>
              <w:marTop w:val="0"/>
              <w:marBottom w:val="0"/>
              <w:divBdr>
                <w:top w:val="none" w:sz="0" w:space="0" w:color="auto"/>
                <w:left w:val="none" w:sz="0" w:space="0" w:color="auto"/>
                <w:bottom w:val="none" w:sz="0" w:space="0" w:color="auto"/>
                <w:right w:val="none" w:sz="0" w:space="0" w:color="auto"/>
              </w:divBdr>
            </w:div>
            <w:div w:id="312101048">
              <w:marLeft w:val="0"/>
              <w:marRight w:val="0"/>
              <w:marTop w:val="0"/>
              <w:marBottom w:val="0"/>
              <w:divBdr>
                <w:top w:val="none" w:sz="0" w:space="0" w:color="auto"/>
                <w:left w:val="none" w:sz="0" w:space="0" w:color="auto"/>
                <w:bottom w:val="none" w:sz="0" w:space="0" w:color="auto"/>
                <w:right w:val="none" w:sz="0" w:space="0" w:color="auto"/>
              </w:divBdr>
            </w:div>
            <w:div w:id="1350256828">
              <w:marLeft w:val="0"/>
              <w:marRight w:val="0"/>
              <w:marTop w:val="0"/>
              <w:marBottom w:val="0"/>
              <w:divBdr>
                <w:top w:val="none" w:sz="0" w:space="0" w:color="auto"/>
                <w:left w:val="none" w:sz="0" w:space="0" w:color="auto"/>
                <w:bottom w:val="none" w:sz="0" w:space="0" w:color="auto"/>
                <w:right w:val="none" w:sz="0" w:space="0" w:color="auto"/>
              </w:divBdr>
            </w:div>
            <w:div w:id="1773352752">
              <w:marLeft w:val="0"/>
              <w:marRight w:val="0"/>
              <w:marTop w:val="0"/>
              <w:marBottom w:val="0"/>
              <w:divBdr>
                <w:top w:val="none" w:sz="0" w:space="0" w:color="auto"/>
                <w:left w:val="none" w:sz="0" w:space="0" w:color="auto"/>
                <w:bottom w:val="none" w:sz="0" w:space="0" w:color="auto"/>
                <w:right w:val="none" w:sz="0" w:space="0" w:color="auto"/>
              </w:divBdr>
            </w:div>
            <w:div w:id="975722044">
              <w:marLeft w:val="0"/>
              <w:marRight w:val="0"/>
              <w:marTop w:val="0"/>
              <w:marBottom w:val="0"/>
              <w:divBdr>
                <w:top w:val="none" w:sz="0" w:space="0" w:color="auto"/>
                <w:left w:val="none" w:sz="0" w:space="0" w:color="auto"/>
                <w:bottom w:val="none" w:sz="0" w:space="0" w:color="auto"/>
                <w:right w:val="none" w:sz="0" w:space="0" w:color="auto"/>
              </w:divBdr>
            </w:div>
            <w:div w:id="1547715526">
              <w:marLeft w:val="0"/>
              <w:marRight w:val="0"/>
              <w:marTop w:val="0"/>
              <w:marBottom w:val="0"/>
              <w:divBdr>
                <w:top w:val="none" w:sz="0" w:space="0" w:color="auto"/>
                <w:left w:val="none" w:sz="0" w:space="0" w:color="auto"/>
                <w:bottom w:val="none" w:sz="0" w:space="0" w:color="auto"/>
                <w:right w:val="none" w:sz="0" w:space="0" w:color="auto"/>
              </w:divBdr>
            </w:div>
            <w:div w:id="664094850">
              <w:marLeft w:val="0"/>
              <w:marRight w:val="0"/>
              <w:marTop w:val="0"/>
              <w:marBottom w:val="0"/>
              <w:divBdr>
                <w:top w:val="none" w:sz="0" w:space="0" w:color="auto"/>
                <w:left w:val="none" w:sz="0" w:space="0" w:color="auto"/>
                <w:bottom w:val="none" w:sz="0" w:space="0" w:color="auto"/>
                <w:right w:val="none" w:sz="0" w:space="0" w:color="auto"/>
              </w:divBdr>
            </w:div>
            <w:div w:id="1145857036">
              <w:marLeft w:val="0"/>
              <w:marRight w:val="0"/>
              <w:marTop w:val="0"/>
              <w:marBottom w:val="0"/>
              <w:divBdr>
                <w:top w:val="none" w:sz="0" w:space="0" w:color="auto"/>
                <w:left w:val="none" w:sz="0" w:space="0" w:color="auto"/>
                <w:bottom w:val="none" w:sz="0" w:space="0" w:color="auto"/>
                <w:right w:val="none" w:sz="0" w:space="0" w:color="auto"/>
              </w:divBdr>
            </w:div>
            <w:div w:id="1323044487">
              <w:marLeft w:val="0"/>
              <w:marRight w:val="0"/>
              <w:marTop w:val="0"/>
              <w:marBottom w:val="0"/>
              <w:divBdr>
                <w:top w:val="none" w:sz="0" w:space="0" w:color="auto"/>
                <w:left w:val="none" w:sz="0" w:space="0" w:color="auto"/>
                <w:bottom w:val="none" w:sz="0" w:space="0" w:color="auto"/>
                <w:right w:val="none" w:sz="0" w:space="0" w:color="auto"/>
              </w:divBdr>
            </w:div>
            <w:div w:id="1696074125">
              <w:marLeft w:val="0"/>
              <w:marRight w:val="0"/>
              <w:marTop w:val="0"/>
              <w:marBottom w:val="0"/>
              <w:divBdr>
                <w:top w:val="none" w:sz="0" w:space="0" w:color="auto"/>
                <w:left w:val="none" w:sz="0" w:space="0" w:color="auto"/>
                <w:bottom w:val="none" w:sz="0" w:space="0" w:color="auto"/>
                <w:right w:val="none" w:sz="0" w:space="0" w:color="auto"/>
              </w:divBdr>
            </w:div>
            <w:div w:id="1729067045">
              <w:marLeft w:val="0"/>
              <w:marRight w:val="0"/>
              <w:marTop w:val="0"/>
              <w:marBottom w:val="0"/>
              <w:divBdr>
                <w:top w:val="none" w:sz="0" w:space="0" w:color="auto"/>
                <w:left w:val="none" w:sz="0" w:space="0" w:color="auto"/>
                <w:bottom w:val="none" w:sz="0" w:space="0" w:color="auto"/>
                <w:right w:val="none" w:sz="0" w:space="0" w:color="auto"/>
              </w:divBdr>
            </w:div>
            <w:div w:id="1443455795">
              <w:marLeft w:val="0"/>
              <w:marRight w:val="0"/>
              <w:marTop w:val="0"/>
              <w:marBottom w:val="0"/>
              <w:divBdr>
                <w:top w:val="none" w:sz="0" w:space="0" w:color="auto"/>
                <w:left w:val="none" w:sz="0" w:space="0" w:color="auto"/>
                <w:bottom w:val="none" w:sz="0" w:space="0" w:color="auto"/>
                <w:right w:val="none" w:sz="0" w:space="0" w:color="auto"/>
              </w:divBdr>
            </w:div>
            <w:div w:id="1375734630">
              <w:marLeft w:val="0"/>
              <w:marRight w:val="0"/>
              <w:marTop w:val="0"/>
              <w:marBottom w:val="0"/>
              <w:divBdr>
                <w:top w:val="none" w:sz="0" w:space="0" w:color="auto"/>
                <w:left w:val="none" w:sz="0" w:space="0" w:color="auto"/>
                <w:bottom w:val="none" w:sz="0" w:space="0" w:color="auto"/>
                <w:right w:val="none" w:sz="0" w:space="0" w:color="auto"/>
              </w:divBdr>
            </w:div>
            <w:div w:id="1679039803">
              <w:marLeft w:val="0"/>
              <w:marRight w:val="0"/>
              <w:marTop w:val="0"/>
              <w:marBottom w:val="0"/>
              <w:divBdr>
                <w:top w:val="none" w:sz="0" w:space="0" w:color="auto"/>
                <w:left w:val="none" w:sz="0" w:space="0" w:color="auto"/>
                <w:bottom w:val="none" w:sz="0" w:space="0" w:color="auto"/>
                <w:right w:val="none" w:sz="0" w:space="0" w:color="auto"/>
              </w:divBdr>
            </w:div>
            <w:div w:id="2138795793">
              <w:marLeft w:val="0"/>
              <w:marRight w:val="0"/>
              <w:marTop w:val="0"/>
              <w:marBottom w:val="0"/>
              <w:divBdr>
                <w:top w:val="none" w:sz="0" w:space="0" w:color="auto"/>
                <w:left w:val="none" w:sz="0" w:space="0" w:color="auto"/>
                <w:bottom w:val="none" w:sz="0" w:space="0" w:color="auto"/>
                <w:right w:val="none" w:sz="0" w:space="0" w:color="auto"/>
              </w:divBdr>
            </w:div>
            <w:div w:id="2089381235">
              <w:marLeft w:val="0"/>
              <w:marRight w:val="0"/>
              <w:marTop w:val="0"/>
              <w:marBottom w:val="0"/>
              <w:divBdr>
                <w:top w:val="none" w:sz="0" w:space="0" w:color="auto"/>
                <w:left w:val="none" w:sz="0" w:space="0" w:color="auto"/>
                <w:bottom w:val="none" w:sz="0" w:space="0" w:color="auto"/>
                <w:right w:val="none" w:sz="0" w:space="0" w:color="auto"/>
              </w:divBdr>
            </w:div>
            <w:div w:id="39013090">
              <w:marLeft w:val="0"/>
              <w:marRight w:val="0"/>
              <w:marTop w:val="0"/>
              <w:marBottom w:val="0"/>
              <w:divBdr>
                <w:top w:val="none" w:sz="0" w:space="0" w:color="auto"/>
                <w:left w:val="none" w:sz="0" w:space="0" w:color="auto"/>
                <w:bottom w:val="none" w:sz="0" w:space="0" w:color="auto"/>
                <w:right w:val="none" w:sz="0" w:space="0" w:color="auto"/>
              </w:divBdr>
            </w:div>
            <w:div w:id="1863741068">
              <w:marLeft w:val="0"/>
              <w:marRight w:val="0"/>
              <w:marTop w:val="0"/>
              <w:marBottom w:val="0"/>
              <w:divBdr>
                <w:top w:val="none" w:sz="0" w:space="0" w:color="auto"/>
                <w:left w:val="none" w:sz="0" w:space="0" w:color="auto"/>
                <w:bottom w:val="none" w:sz="0" w:space="0" w:color="auto"/>
                <w:right w:val="none" w:sz="0" w:space="0" w:color="auto"/>
              </w:divBdr>
            </w:div>
            <w:div w:id="496767419">
              <w:marLeft w:val="0"/>
              <w:marRight w:val="0"/>
              <w:marTop w:val="0"/>
              <w:marBottom w:val="0"/>
              <w:divBdr>
                <w:top w:val="none" w:sz="0" w:space="0" w:color="auto"/>
                <w:left w:val="none" w:sz="0" w:space="0" w:color="auto"/>
                <w:bottom w:val="none" w:sz="0" w:space="0" w:color="auto"/>
                <w:right w:val="none" w:sz="0" w:space="0" w:color="auto"/>
              </w:divBdr>
            </w:div>
            <w:div w:id="1336107169">
              <w:marLeft w:val="0"/>
              <w:marRight w:val="0"/>
              <w:marTop w:val="0"/>
              <w:marBottom w:val="0"/>
              <w:divBdr>
                <w:top w:val="none" w:sz="0" w:space="0" w:color="auto"/>
                <w:left w:val="none" w:sz="0" w:space="0" w:color="auto"/>
                <w:bottom w:val="none" w:sz="0" w:space="0" w:color="auto"/>
                <w:right w:val="none" w:sz="0" w:space="0" w:color="auto"/>
              </w:divBdr>
            </w:div>
            <w:div w:id="758596156">
              <w:marLeft w:val="0"/>
              <w:marRight w:val="0"/>
              <w:marTop w:val="0"/>
              <w:marBottom w:val="0"/>
              <w:divBdr>
                <w:top w:val="none" w:sz="0" w:space="0" w:color="auto"/>
                <w:left w:val="none" w:sz="0" w:space="0" w:color="auto"/>
                <w:bottom w:val="none" w:sz="0" w:space="0" w:color="auto"/>
                <w:right w:val="none" w:sz="0" w:space="0" w:color="auto"/>
              </w:divBdr>
            </w:div>
            <w:div w:id="399907183">
              <w:marLeft w:val="0"/>
              <w:marRight w:val="0"/>
              <w:marTop w:val="0"/>
              <w:marBottom w:val="0"/>
              <w:divBdr>
                <w:top w:val="none" w:sz="0" w:space="0" w:color="auto"/>
                <w:left w:val="none" w:sz="0" w:space="0" w:color="auto"/>
                <w:bottom w:val="none" w:sz="0" w:space="0" w:color="auto"/>
                <w:right w:val="none" w:sz="0" w:space="0" w:color="auto"/>
              </w:divBdr>
            </w:div>
            <w:div w:id="1284271259">
              <w:marLeft w:val="0"/>
              <w:marRight w:val="0"/>
              <w:marTop w:val="0"/>
              <w:marBottom w:val="0"/>
              <w:divBdr>
                <w:top w:val="none" w:sz="0" w:space="0" w:color="auto"/>
                <w:left w:val="none" w:sz="0" w:space="0" w:color="auto"/>
                <w:bottom w:val="none" w:sz="0" w:space="0" w:color="auto"/>
                <w:right w:val="none" w:sz="0" w:space="0" w:color="auto"/>
              </w:divBdr>
            </w:div>
            <w:div w:id="311911103">
              <w:marLeft w:val="0"/>
              <w:marRight w:val="0"/>
              <w:marTop w:val="0"/>
              <w:marBottom w:val="0"/>
              <w:divBdr>
                <w:top w:val="none" w:sz="0" w:space="0" w:color="auto"/>
                <w:left w:val="none" w:sz="0" w:space="0" w:color="auto"/>
                <w:bottom w:val="none" w:sz="0" w:space="0" w:color="auto"/>
                <w:right w:val="none" w:sz="0" w:space="0" w:color="auto"/>
              </w:divBdr>
            </w:div>
            <w:div w:id="1578981640">
              <w:marLeft w:val="0"/>
              <w:marRight w:val="0"/>
              <w:marTop w:val="0"/>
              <w:marBottom w:val="0"/>
              <w:divBdr>
                <w:top w:val="none" w:sz="0" w:space="0" w:color="auto"/>
                <w:left w:val="none" w:sz="0" w:space="0" w:color="auto"/>
                <w:bottom w:val="none" w:sz="0" w:space="0" w:color="auto"/>
                <w:right w:val="none" w:sz="0" w:space="0" w:color="auto"/>
              </w:divBdr>
            </w:div>
            <w:div w:id="968053252">
              <w:marLeft w:val="0"/>
              <w:marRight w:val="0"/>
              <w:marTop w:val="0"/>
              <w:marBottom w:val="0"/>
              <w:divBdr>
                <w:top w:val="none" w:sz="0" w:space="0" w:color="auto"/>
                <w:left w:val="none" w:sz="0" w:space="0" w:color="auto"/>
                <w:bottom w:val="none" w:sz="0" w:space="0" w:color="auto"/>
                <w:right w:val="none" w:sz="0" w:space="0" w:color="auto"/>
              </w:divBdr>
            </w:div>
            <w:div w:id="381178076">
              <w:marLeft w:val="0"/>
              <w:marRight w:val="0"/>
              <w:marTop w:val="0"/>
              <w:marBottom w:val="0"/>
              <w:divBdr>
                <w:top w:val="none" w:sz="0" w:space="0" w:color="auto"/>
                <w:left w:val="none" w:sz="0" w:space="0" w:color="auto"/>
                <w:bottom w:val="none" w:sz="0" w:space="0" w:color="auto"/>
                <w:right w:val="none" w:sz="0" w:space="0" w:color="auto"/>
              </w:divBdr>
            </w:div>
            <w:div w:id="670259308">
              <w:marLeft w:val="0"/>
              <w:marRight w:val="0"/>
              <w:marTop w:val="0"/>
              <w:marBottom w:val="0"/>
              <w:divBdr>
                <w:top w:val="none" w:sz="0" w:space="0" w:color="auto"/>
                <w:left w:val="none" w:sz="0" w:space="0" w:color="auto"/>
                <w:bottom w:val="none" w:sz="0" w:space="0" w:color="auto"/>
                <w:right w:val="none" w:sz="0" w:space="0" w:color="auto"/>
              </w:divBdr>
            </w:div>
            <w:div w:id="1283224554">
              <w:marLeft w:val="0"/>
              <w:marRight w:val="0"/>
              <w:marTop w:val="0"/>
              <w:marBottom w:val="0"/>
              <w:divBdr>
                <w:top w:val="none" w:sz="0" w:space="0" w:color="auto"/>
                <w:left w:val="none" w:sz="0" w:space="0" w:color="auto"/>
                <w:bottom w:val="none" w:sz="0" w:space="0" w:color="auto"/>
                <w:right w:val="none" w:sz="0" w:space="0" w:color="auto"/>
              </w:divBdr>
            </w:div>
            <w:div w:id="22749399">
              <w:marLeft w:val="0"/>
              <w:marRight w:val="0"/>
              <w:marTop w:val="0"/>
              <w:marBottom w:val="0"/>
              <w:divBdr>
                <w:top w:val="none" w:sz="0" w:space="0" w:color="auto"/>
                <w:left w:val="none" w:sz="0" w:space="0" w:color="auto"/>
                <w:bottom w:val="none" w:sz="0" w:space="0" w:color="auto"/>
                <w:right w:val="none" w:sz="0" w:space="0" w:color="auto"/>
              </w:divBdr>
            </w:div>
            <w:div w:id="1988048881">
              <w:marLeft w:val="0"/>
              <w:marRight w:val="0"/>
              <w:marTop w:val="0"/>
              <w:marBottom w:val="0"/>
              <w:divBdr>
                <w:top w:val="none" w:sz="0" w:space="0" w:color="auto"/>
                <w:left w:val="none" w:sz="0" w:space="0" w:color="auto"/>
                <w:bottom w:val="none" w:sz="0" w:space="0" w:color="auto"/>
                <w:right w:val="none" w:sz="0" w:space="0" w:color="auto"/>
              </w:divBdr>
            </w:div>
            <w:div w:id="925772356">
              <w:marLeft w:val="0"/>
              <w:marRight w:val="0"/>
              <w:marTop w:val="0"/>
              <w:marBottom w:val="0"/>
              <w:divBdr>
                <w:top w:val="none" w:sz="0" w:space="0" w:color="auto"/>
                <w:left w:val="none" w:sz="0" w:space="0" w:color="auto"/>
                <w:bottom w:val="none" w:sz="0" w:space="0" w:color="auto"/>
                <w:right w:val="none" w:sz="0" w:space="0" w:color="auto"/>
              </w:divBdr>
            </w:div>
            <w:div w:id="368382298">
              <w:marLeft w:val="0"/>
              <w:marRight w:val="0"/>
              <w:marTop w:val="0"/>
              <w:marBottom w:val="0"/>
              <w:divBdr>
                <w:top w:val="none" w:sz="0" w:space="0" w:color="auto"/>
                <w:left w:val="none" w:sz="0" w:space="0" w:color="auto"/>
                <w:bottom w:val="none" w:sz="0" w:space="0" w:color="auto"/>
                <w:right w:val="none" w:sz="0" w:space="0" w:color="auto"/>
              </w:divBdr>
            </w:div>
            <w:div w:id="612589254">
              <w:marLeft w:val="0"/>
              <w:marRight w:val="0"/>
              <w:marTop w:val="0"/>
              <w:marBottom w:val="0"/>
              <w:divBdr>
                <w:top w:val="none" w:sz="0" w:space="0" w:color="auto"/>
                <w:left w:val="none" w:sz="0" w:space="0" w:color="auto"/>
                <w:bottom w:val="none" w:sz="0" w:space="0" w:color="auto"/>
                <w:right w:val="none" w:sz="0" w:space="0" w:color="auto"/>
              </w:divBdr>
            </w:div>
            <w:div w:id="1918634918">
              <w:marLeft w:val="0"/>
              <w:marRight w:val="0"/>
              <w:marTop w:val="0"/>
              <w:marBottom w:val="0"/>
              <w:divBdr>
                <w:top w:val="none" w:sz="0" w:space="0" w:color="auto"/>
                <w:left w:val="none" w:sz="0" w:space="0" w:color="auto"/>
                <w:bottom w:val="none" w:sz="0" w:space="0" w:color="auto"/>
                <w:right w:val="none" w:sz="0" w:space="0" w:color="auto"/>
              </w:divBdr>
            </w:div>
            <w:div w:id="1515413109">
              <w:marLeft w:val="0"/>
              <w:marRight w:val="0"/>
              <w:marTop w:val="0"/>
              <w:marBottom w:val="0"/>
              <w:divBdr>
                <w:top w:val="none" w:sz="0" w:space="0" w:color="auto"/>
                <w:left w:val="none" w:sz="0" w:space="0" w:color="auto"/>
                <w:bottom w:val="none" w:sz="0" w:space="0" w:color="auto"/>
                <w:right w:val="none" w:sz="0" w:space="0" w:color="auto"/>
              </w:divBdr>
            </w:div>
            <w:div w:id="1091389051">
              <w:marLeft w:val="0"/>
              <w:marRight w:val="0"/>
              <w:marTop w:val="0"/>
              <w:marBottom w:val="0"/>
              <w:divBdr>
                <w:top w:val="none" w:sz="0" w:space="0" w:color="auto"/>
                <w:left w:val="none" w:sz="0" w:space="0" w:color="auto"/>
                <w:bottom w:val="none" w:sz="0" w:space="0" w:color="auto"/>
                <w:right w:val="none" w:sz="0" w:space="0" w:color="auto"/>
              </w:divBdr>
            </w:div>
            <w:div w:id="2078286109">
              <w:marLeft w:val="0"/>
              <w:marRight w:val="0"/>
              <w:marTop w:val="0"/>
              <w:marBottom w:val="0"/>
              <w:divBdr>
                <w:top w:val="none" w:sz="0" w:space="0" w:color="auto"/>
                <w:left w:val="none" w:sz="0" w:space="0" w:color="auto"/>
                <w:bottom w:val="none" w:sz="0" w:space="0" w:color="auto"/>
                <w:right w:val="none" w:sz="0" w:space="0" w:color="auto"/>
              </w:divBdr>
            </w:div>
            <w:div w:id="1838961332">
              <w:marLeft w:val="0"/>
              <w:marRight w:val="0"/>
              <w:marTop w:val="0"/>
              <w:marBottom w:val="0"/>
              <w:divBdr>
                <w:top w:val="none" w:sz="0" w:space="0" w:color="auto"/>
                <w:left w:val="none" w:sz="0" w:space="0" w:color="auto"/>
                <w:bottom w:val="none" w:sz="0" w:space="0" w:color="auto"/>
                <w:right w:val="none" w:sz="0" w:space="0" w:color="auto"/>
              </w:divBdr>
            </w:div>
            <w:div w:id="1927227326">
              <w:marLeft w:val="0"/>
              <w:marRight w:val="0"/>
              <w:marTop w:val="0"/>
              <w:marBottom w:val="0"/>
              <w:divBdr>
                <w:top w:val="none" w:sz="0" w:space="0" w:color="auto"/>
                <w:left w:val="none" w:sz="0" w:space="0" w:color="auto"/>
                <w:bottom w:val="none" w:sz="0" w:space="0" w:color="auto"/>
                <w:right w:val="none" w:sz="0" w:space="0" w:color="auto"/>
              </w:divBdr>
            </w:div>
            <w:div w:id="1156216972">
              <w:marLeft w:val="0"/>
              <w:marRight w:val="0"/>
              <w:marTop w:val="0"/>
              <w:marBottom w:val="0"/>
              <w:divBdr>
                <w:top w:val="none" w:sz="0" w:space="0" w:color="auto"/>
                <w:left w:val="none" w:sz="0" w:space="0" w:color="auto"/>
                <w:bottom w:val="none" w:sz="0" w:space="0" w:color="auto"/>
                <w:right w:val="none" w:sz="0" w:space="0" w:color="auto"/>
              </w:divBdr>
            </w:div>
            <w:div w:id="1187257402">
              <w:marLeft w:val="0"/>
              <w:marRight w:val="0"/>
              <w:marTop w:val="0"/>
              <w:marBottom w:val="0"/>
              <w:divBdr>
                <w:top w:val="none" w:sz="0" w:space="0" w:color="auto"/>
                <w:left w:val="none" w:sz="0" w:space="0" w:color="auto"/>
                <w:bottom w:val="none" w:sz="0" w:space="0" w:color="auto"/>
                <w:right w:val="none" w:sz="0" w:space="0" w:color="auto"/>
              </w:divBdr>
            </w:div>
            <w:div w:id="2026007194">
              <w:marLeft w:val="0"/>
              <w:marRight w:val="0"/>
              <w:marTop w:val="0"/>
              <w:marBottom w:val="0"/>
              <w:divBdr>
                <w:top w:val="none" w:sz="0" w:space="0" w:color="auto"/>
                <w:left w:val="none" w:sz="0" w:space="0" w:color="auto"/>
                <w:bottom w:val="none" w:sz="0" w:space="0" w:color="auto"/>
                <w:right w:val="none" w:sz="0" w:space="0" w:color="auto"/>
              </w:divBdr>
            </w:div>
            <w:div w:id="810827072">
              <w:marLeft w:val="0"/>
              <w:marRight w:val="0"/>
              <w:marTop w:val="0"/>
              <w:marBottom w:val="0"/>
              <w:divBdr>
                <w:top w:val="none" w:sz="0" w:space="0" w:color="auto"/>
                <w:left w:val="none" w:sz="0" w:space="0" w:color="auto"/>
                <w:bottom w:val="none" w:sz="0" w:space="0" w:color="auto"/>
                <w:right w:val="none" w:sz="0" w:space="0" w:color="auto"/>
              </w:divBdr>
            </w:div>
            <w:div w:id="1218083699">
              <w:marLeft w:val="0"/>
              <w:marRight w:val="0"/>
              <w:marTop w:val="0"/>
              <w:marBottom w:val="0"/>
              <w:divBdr>
                <w:top w:val="none" w:sz="0" w:space="0" w:color="auto"/>
                <w:left w:val="none" w:sz="0" w:space="0" w:color="auto"/>
                <w:bottom w:val="none" w:sz="0" w:space="0" w:color="auto"/>
                <w:right w:val="none" w:sz="0" w:space="0" w:color="auto"/>
              </w:divBdr>
            </w:div>
            <w:div w:id="137890205">
              <w:marLeft w:val="0"/>
              <w:marRight w:val="0"/>
              <w:marTop w:val="0"/>
              <w:marBottom w:val="0"/>
              <w:divBdr>
                <w:top w:val="none" w:sz="0" w:space="0" w:color="auto"/>
                <w:left w:val="none" w:sz="0" w:space="0" w:color="auto"/>
                <w:bottom w:val="none" w:sz="0" w:space="0" w:color="auto"/>
                <w:right w:val="none" w:sz="0" w:space="0" w:color="auto"/>
              </w:divBdr>
            </w:div>
            <w:div w:id="1256133807">
              <w:marLeft w:val="0"/>
              <w:marRight w:val="0"/>
              <w:marTop w:val="0"/>
              <w:marBottom w:val="0"/>
              <w:divBdr>
                <w:top w:val="none" w:sz="0" w:space="0" w:color="auto"/>
                <w:left w:val="none" w:sz="0" w:space="0" w:color="auto"/>
                <w:bottom w:val="none" w:sz="0" w:space="0" w:color="auto"/>
                <w:right w:val="none" w:sz="0" w:space="0" w:color="auto"/>
              </w:divBdr>
            </w:div>
            <w:div w:id="473916482">
              <w:marLeft w:val="0"/>
              <w:marRight w:val="0"/>
              <w:marTop w:val="0"/>
              <w:marBottom w:val="0"/>
              <w:divBdr>
                <w:top w:val="none" w:sz="0" w:space="0" w:color="auto"/>
                <w:left w:val="none" w:sz="0" w:space="0" w:color="auto"/>
                <w:bottom w:val="none" w:sz="0" w:space="0" w:color="auto"/>
                <w:right w:val="none" w:sz="0" w:space="0" w:color="auto"/>
              </w:divBdr>
            </w:div>
            <w:div w:id="1390494273">
              <w:marLeft w:val="0"/>
              <w:marRight w:val="0"/>
              <w:marTop w:val="0"/>
              <w:marBottom w:val="0"/>
              <w:divBdr>
                <w:top w:val="none" w:sz="0" w:space="0" w:color="auto"/>
                <w:left w:val="none" w:sz="0" w:space="0" w:color="auto"/>
                <w:bottom w:val="none" w:sz="0" w:space="0" w:color="auto"/>
                <w:right w:val="none" w:sz="0" w:space="0" w:color="auto"/>
              </w:divBdr>
            </w:div>
            <w:div w:id="1155225786">
              <w:marLeft w:val="0"/>
              <w:marRight w:val="0"/>
              <w:marTop w:val="0"/>
              <w:marBottom w:val="0"/>
              <w:divBdr>
                <w:top w:val="none" w:sz="0" w:space="0" w:color="auto"/>
                <w:left w:val="none" w:sz="0" w:space="0" w:color="auto"/>
                <w:bottom w:val="none" w:sz="0" w:space="0" w:color="auto"/>
                <w:right w:val="none" w:sz="0" w:space="0" w:color="auto"/>
              </w:divBdr>
            </w:div>
            <w:div w:id="4983819">
              <w:marLeft w:val="0"/>
              <w:marRight w:val="0"/>
              <w:marTop w:val="0"/>
              <w:marBottom w:val="0"/>
              <w:divBdr>
                <w:top w:val="none" w:sz="0" w:space="0" w:color="auto"/>
                <w:left w:val="none" w:sz="0" w:space="0" w:color="auto"/>
                <w:bottom w:val="none" w:sz="0" w:space="0" w:color="auto"/>
                <w:right w:val="none" w:sz="0" w:space="0" w:color="auto"/>
              </w:divBdr>
            </w:div>
            <w:div w:id="439833566">
              <w:marLeft w:val="0"/>
              <w:marRight w:val="0"/>
              <w:marTop w:val="0"/>
              <w:marBottom w:val="0"/>
              <w:divBdr>
                <w:top w:val="none" w:sz="0" w:space="0" w:color="auto"/>
                <w:left w:val="none" w:sz="0" w:space="0" w:color="auto"/>
                <w:bottom w:val="none" w:sz="0" w:space="0" w:color="auto"/>
                <w:right w:val="none" w:sz="0" w:space="0" w:color="auto"/>
              </w:divBdr>
            </w:div>
            <w:div w:id="107938052">
              <w:marLeft w:val="0"/>
              <w:marRight w:val="0"/>
              <w:marTop w:val="0"/>
              <w:marBottom w:val="0"/>
              <w:divBdr>
                <w:top w:val="none" w:sz="0" w:space="0" w:color="auto"/>
                <w:left w:val="none" w:sz="0" w:space="0" w:color="auto"/>
                <w:bottom w:val="none" w:sz="0" w:space="0" w:color="auto"/>
                <w:right w:val="none" w:sz="0" w:space="0" w:color="auto"/>
              </w:divBdr>
            </w:div>
            <w:div w:id="1842350343">
              <w:marLeft w:val="0"/>
              <w:marRight w:val="0"/>
              <w:marTop w:val="0"/>
              <w:marBottom w:val="0"/>
              <w:divBdr>
                <w:top w:val="none" w:sz="0" w:space="0" w:color="auto"/>
                <w:left w:val="none" w:sz="0" w:space="0" w:color="auto"/>
                <w:bottom w:val="none" w:sz="0" w:space="0" w:color="auto"/>
                <w:right w:val="none" w:sz="0" w:space="0" w:color="auto"/>
              </w:divBdr>
            </w:div>
            <w:div w:id="1287002265">
              <w:marLeft w:val="0"/>
              <w:marRight w:val="0"/>
              <w:marTop w:val="0"/>
              <w:marBottom w:val="0"/>
              <w:divBdr>
                <w:top w:val="none" w:sz="0" w:space="0" w:color="auto"/>
                <w:left w:val="none" w:sz="0" w:space="0" w:color="auto"/>
                <w:bottom w:val="none" w:sz="0" w:space="0" w:color="auto"/>
                <w:right w:val="none" w:sz="0" w:space="0" w:color="auto"/>
              </w:divBdr>
            </w:div>
            <w:div w:id="732044653">
              <w:marLeft w:val="0"/>
              <w:marRight w:val="0"/>
              <w:marTop w:val="0"/>
              <w:marBottom w:val="0"/>
              <w:divBdr>
                <w:top w:val="none" w:sz="0" w:space="0" w:color="auto"/>
                <w:left w:val="none" w:sz="0" w:space="0" w:color="auto"/>
                <w:bottom w:val="none" w:sz="0" w:space="0" w:color="auto"/>
                <w:right w:val="none" w:sz="0" w:space="0" w:color="auto"/>
              </w:divBdr>
            </w:div>
            <w:div w:id="1738700378">
              <w:marLeft w:val="0"/>
              <w:marRight w:val="0"/>
              <w:marTop w:val="0"/>
              <w:marBottom w:val="0"/>
              <w:divBdr>
                <w:top w:val="none" w:sz="0" w:space="0" w:color="auto"/>
                <w:left w:val="none" w:sz="0" w:space="0" w:color="auto"/>
                <w:bottom w:val="none" w:sz="0" w:space="0" w:color="auto"/>
                <w:right w:val="none" w:sz="0" w:space="0" w:color="auto"/>
              </w:divBdr>
            </w:div>
            <w:div w:id="2000114371">
              <w:marLeft w:val="0"/>
              <w:marRight w:val="0"/>
              <w:marTop w:val="0"/>
              <w:marBottom w:val="0"/>
              <w:divBdr>
                <w:top w:val="none" w:sz="0" w:space="0" w:color="auto"/>
                <w:left w:val="none" w:sz="0" w:space="0" w:color="auto"/>
                <w:bottom w:val="none" w:sz="0" w:space="0" w:color="auto"/>
                <w:right w:val="none" w:sz="0" w:space="0" w:color="auto"/>
              </w:divBdr>
            </w:div>
            <w:div w:id="866066696">
              <w:marLeft w:val="0"/>
              <w:marRight w:val="0"/>
              <w:marTop w:val="0"/>
              <w:marBottom w:val="0"/>
              <w:divBdr>
                <w:top w:val="none" w:sz="0" w:space="0" w:color="auto"/>
                <w:left w:val="none" w:sz="0" w:space="0" w:color="auto"/>
                <w:bottom w:val="none" w:sz="0" w:space="0" w:color="auto"/>
                <w:right w:val="none" w:sz="0" w:space="0" w:color="auto"/>
              </w:divBdr>
            </w:div>
            <w:div w:id="1068651579">
              <w:marLeft w:val="0"/>
              <w:marRight w:val="0"/>
              <w:marTop w:val="0"/>
              <w:marBottom w:val="0"/>
              <w:divBdr>
                <w:top w:val="none" w:sz="0" w:space="0" w:color="auto"/>
                <w:left w:val="none" w:sz="0" w:space="0" w:color="auto"/>
                <w:bottom w:val="none" w:sz="0" w:space="0" w:color="auto"/>
                <w:right w:val="none" w:sz="0" w:space="0" w:color="auto"/>
              </w:divBdr>
            </w:div>
            <w:div w:id="26683063">
              <w:marLeft w:val="0"/>
              <w:marRight w:val="0"/>
              <w:marTop w:val="0"/>
              <w:marBottom w:val="0"/>
              <w:divBdr>
                <w:top w:val="none" w:sz="0" w:space="0" w:color="auto"/>
                <w:left w:val="none" w:sz="0" w:space="0" w:color="auto"/>
                <w:bottom w:val="none" w:sz="0" w:space="0" w:color="auto"/>
                <w:right w:val="none" w:sz="0" w:space="0" w:color="auto"/>
              </w:divBdr>
            </w:div>
            <w:div w:id="1587349696">
              <w:marLeft w:val="0"/>
              <w:marRight w:val="0"/>
              <w:marTop w:val="0"/>
              <w:marBottom w:val="0"/>
              <w:divBdr>
                <w:top w:val="none" w:sz="0" w:space="0" w:color="auto"/>
                <w:left w:val="none" w:sz="0" w:space="0" w:color="auto"/>
                <w:bottom w:val="none" w:sz="0" w:space="0" w:color="auto"/>
                <w:right w:val="none" w:sz="0" w:space="0" w:color="auto"/>
              </w:divBdr>
            </w:div>
            <w:div w:id="1098715222">
              <w:marLeft w:val="0"/>
              <w:marRight w:val="0"/>
              <w:marTop w:val="0"/>
              <w:marBottom w:val="0"/>
              <w:divBdr>
                <w:top w:val="none" w:sz="0" w:space="0" w:color="auto"/>
                <w:left w:val="none" w:sz="0" w:space="0" w:color="auto"/>
                <w:bottom w:val="none" w:sz="0" w:space="0" w:color="auto"/>
                <w:right w:val="none" w:sz="0" w:space="0" w:color="auto"/>
              </w:divBdr>
            </w:div>
            <w:div w:id="1153910547">
              <w:marLeft w:val="0"/>
              <w:marRight w:val="0"/>
              <w:marTop w:val="0"/>
              <w:marBottom w:val="0"/>
              <w:divBdr>
                <w:top w:val="none" w:sz="0" w:space="0" w:color="auto"/>
                <w:left w:val="none" w:sz="0" w:space="0" w:color="auto"/>
                <w:bottom w:val="none" w:sz="0" w:space="0" w:color="auto"/>
                <w:right w:val="none" w:sz="0" w:space="0" w:color="auto"/>
              </w:divBdr>
            </w:div>
            <w:div w:id="776145506">
              <w:marLeft w:val="0"/>
              <w:marRight w:val="0"/>
              <w:marTop w:val="0"/>
              <w:marBottom w:val="0"/>
              <w:divBdr>
                <w:top w:val="none" w:sz="0" w:space="0" w:color="auto"/>
                <w:left w:val="none" w:sz="0" w:space="0" w:color="auto"/>
                <w:bottom w:val="none" w:sz="0" w:space="0" w:color="auto"/>
                <w:right w:val="none" w:sz="0" w:space="0" w:color="auto"/>
              </w:divBdr>
            </w:div>
            <w:div w:id="1534272928">
              <w:marLeft w:val="0"/>
              <w:marRight w:val="0"/>
              <w:marTop w:val="0"/>
              <w:marBottom w:val="0"/>
              <w:divBdr>
                <w:top w:val="none" w:sz="0" w:space="0" w:color="auto"/>
                <w:left w:val="none" w:sz="0" w:space="0" w:color="auto"/>
                <w:bottom w:val="none" w:sz="0" w:space="0" w:color="auto"/>
                <w:right w:val="none" w:sz="0" w:space="0" w:color="auto"/>
              </w:divBdr>
            </w:div>
            <w:div w:id="2026469582">
              <w:marLeft w:val="0"/>
              <w:marRight w:val="0"/>
              <w:marTop w:val="0"/>
              <w:marBottom w:val="0"/>
              <w:divBdr>
                <w:top w:val="none" w:sz="0" w:space="0" w:color="auto"/>
                <w:left w:val="none" w:sz="0" w:space="0" w:color="auto"/>
                <w:bottom w:val="none" w:sz="0" w:space="0" w:color="auto"/>
                <w:right w:val="none" w:sz="0" w:space="0" w:color="auto"/>
              </w:divBdr>
            </w:div>
            <w:div w:id="272514540">
              <w:marLeft w:val="0"/>
              <w:marRight w:val="0"/>
              <w:marTop w:val="0"/>
              <w:marBottom w:val="0"/>
              <w:divBdr>
                <w:top w:val="none" w:sz="0" w:space="0" w:color="auto"/>
                <w:left w:val="none" w:sz="0" w:space="0" w:color="auto"/>
                <w:bottom w:val="none" w:sz="0" w:space="0" w:color="auto"/>
                <w:right w:val="none" w:sz="0" w:space="0" w:color="auto"/>
              </w:divBdr>
            </w:div>
            <w:div w:id="490606532">
              <w:marLeft w:val="0"/>
              <w:marRight w:val="0"/>
              <w:marTop w:val="0"/>
              <w:marBottom w:val="0"/>
              <w:divBdr>
                <w:top w:val="none" w:sz="0" w:space="0" w:color="auto"/>
                <w:left w:val="none" w:sz="0" w:space="0" w:color="auto"/>
                <w:bottom w:val="none" w:sz="0" w:space="0" w:color="auto"/>
                <w:right w:val="none" w:sz="0" w:space="0" w:color="auto"/>
              </w:divBdr>
            </w:div>
            <w:div w:id="1560819212">
              <w:marLeft w:val="0"/>
              <w:marRight w:val="0"/>
              <w:marTop w:val="0"/>
              <w:marBottom w:val="0"/>
              <w:divBdr>
                <w:top w:val="none" w:sz="0" w:space="0" w:color="auto"/>
                <w:left w:val="none" w:sz="0" w:space="0" w:color="auto"/>
                <w:bottom w:val="none" w:sz="0" w:space="0" w:color="auto"/>
                <w:right w:val="none" w:sz="0" w:space="0" w:color="auto"/>
              </w:divBdr>
            </w:div>
            <w:div w:id="185825572">
              <w:marLeft w:val="0"/>
              <w:marRight w:val="0"/>
              <w:marTop w:val="0"/>
              <w:marBottom w:val="0"/>
              <w:divBdr>
                <w:top w:val="none" w:sz="0" w:space="0" w:color="auto"/>
                <w:left w:val="none" w:sz="0" w:space="0" w:color="auto"/>
                <w:bottom w:val="none" w:sz="0" w:space="0" w:color="auto"/>
                <w:right w:val="none" w:sz="0" w:space="0" w:color="auto"/>
              </w:divBdr>
            </w:div>
            <w:div w:id="2136369973">
              <w:marLeft w:val="0"/>
              <w:marRight w:val="0"/>
              <w:marTop w:val="0"/>
              <w:marBottom w:val="0"/>
              <w:divBdr>
                <w:top w:val="none" w:sz="0" w:space="0" w:color="auto"/>
                <w:left w:val="none" w:sz="0" w:space="0" w:color="auto"/>
                <w:bottom w:val="none" w:sz="0" w:space="0" w:color="auto"/>
                <w:right w:val="none" w:sz="0" w:space="0" w:color="auto"/>
              </w:divBdr>
            </w:div>
            <w:div w:id="62457679">
              <w:marLeft w:val="0"/>
              <w:marRight w:val="0"/>
              <w:marTop w:val="0"/>
              <w:marBottom w:val="0"/>
              <w:divBdr>
                <w:top w:val="none" w:sz="0" w:space="0" w:color="auto"/>
                <w:left w:val="none" w:sz="0" w:space="0" w:color="auto"/>
                <w:bottom w:val="none" w:sz="0" w:space="0" w:color="auto"/>
                <w:right w:val="none" w:sz="0" w:space="0" w:color="auto"/>
              </w:divBdr>
            </w:div>
            <w:div w:id="1548759587">
              <w:marLeft w:val="0"/>
              <w:marRight w:val="0"/>
              <w:marTop w:val="0"/>
              <w:marBottom w:val="0"/>
              <w:divBdr>
                <w:top w:val="none" w:sz="0" w:space="0" w:color="auto"/>
                <w:left w:val="none" w:sz="0" w:space="0" w:color="auto"/>
                <w:bottom w:val="none" w:sz="0" w:space="0" w:color="auto"/>
                <w:right w:val="none" w:sz="0" w:space="0" w:color="auto"/>
              </w:divBdr>
            </w:div>
            <w:div w:id="277029924">
              <w:marLeft w:val="0"/>
              <w:marRight w:val="0"/>
              <w:marTop w:val="0"/>
              <w:marBottom w:val="0"/>
              <w:divBdr>
                <w:top w:val="none" w:sz="0" w:space="0" w:color="auto"/>
                <w:left w:val="none" w:sz="0" w:space="0" w:color="auto"/>
                <w:bottom w:val="none" w:sz="0" w:space="0" w:color="auto"/>
                <w:right w:val="none" w:sz="0" w:space="0" w:color="auto"/>
              </w:divBdr>
            </w:div>
            <w:div w:id="20984024">
              <w:marLeft w:val="0"/>
              <w:marRight w:val="0"/>
              <w:marTop w:val="0"/>
              <w:marBottom w:val="0"/>
              <w:divBdr>
                <w:top w:val="none" w:sz="0" w:space="0" w:color="auto"/>
                <w:left w:val="none" w:sz="0" w:space="0" w:color="auto"/>
                <w:bottom w:val="none" w:sz="0" w:space="0" w:color="auto"/>
                <w:right w:val="none" w:sz="0" w:space="0" w:color="auto"/>
              </w:divBdr>
            </w:div>
            <w:div w:id="1425418533">
              <w:marLeft w:val="0"/>
              <w:marRight w:val="0"/>
              <w:marTop w:val="0"/>
              <w:marBottom w:val="0"/>
              <w:divBdr>
                <w:top w:val="none" w:sz="0" w:space="0" w:color="auto"/>
                <w:left w:val="none" w:sz="0" w:space="0" w:color="auto"/>
                <w:bottom w:val="none" w:sz="0" w:space="0" w:color="auto"/>
                <w:right w:val="none" w:sz="0" w:space="0" w:color="auto"/>
              </w:divBdr>
            </w:div>
            <w:div w:id="150222326">
              <w:marLeft w:val="0"/>
              <w:marRight w:val="0"/>
              <w:marTop w:val="0"/>
              <w:marBottom w:val="0"/>
              <w:divBdr>
                <w:top w:val="none" w:sz="0" w:space="0" w:color="auto"/>
                <w:left w:val="none" w:sz="0" w:space="0" w:color="auto"/>
                <w:bottom w:val="none" w:sz="0" w:space="0" w:color="auto"/>
                <w:right w:val="none" w:sz="0" w:space="0" w:color="auto"/>
              </w:divBdr>
            </w:div>
            <w:div w:id="7013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719">
      <w:bodyDiv w:val="1"/>
      <w:marLeft w:val="0"/>
      <w:marRight w:val="0"/>
      <w:marTop w:val="0"/>
      <w:marBottom w:val="0"/>
      <w:divBdr>
        <w:top w:val="none" w:sz="0" w:space="0" w:color="auto"/>
        <w:left w:val="none" w:sz="0" w:space="0" w:color="auto"/>
        <w:bottom w:val="none" w:sz="0" w:space="0" w:color="auto"/>
        <w:right w:val="none" w:sz="0" w:space="0" w:color="auto"/>
      </w:divBdr>
      <w:divsChild>
        <w:div w:id="379592078">
          <w:marLeft w:val="0"/>
          <w:marRight w:val="0"/>
          <w:marTop w:val="0"/>
          <w:marBottom w:val="0"/>
          <w:divBdr>
            <w:top w:val="none" w:sz="0" w:space="0" w:color="auto"/>
            <w:left w:val="none" w:sz="0" w:space="0" w:color="auto"/>
            <w:bottom w:val="none" w:sz="0" w:space="0" w:color="auto"/>
            <w:right w:val="none" w:sz="0" w:space="0" w:color="auto"/>
          </w:divBdr>
        </w:div>
      </w:divsChild>
    </w:div>
    <w:div w:id="1866677455">
      <w:bodyDiv w:val="1"/>
      <w:marLeft w:val="0"/>
      <w:marRight w:val="0"/>
      <w:marTop w:val="0"/>
      <w:marBottom w:val="0"/>
      <w:divBdr>
        <w:top w:val="none" w:sz="0" w:space="0" w:color="auto"/>
        <w:left w:val="none" w:sz="0" w:space="0" w:color="auto"/>
        <w:bottom w:val="none" w:sz="0" w:space="0" w:color="auto"/>
        <w:right w:val="none" w:sz="0" w:space="0" w:color="auto"/>
      </w:divBdr>
    </w:div>
    <w:div w:id="2048412123">
      <w:bodyDiv w:val="1"/>
      <w:marLeft w:val="0"/>
      <w:marRight w:val="0"/>
      <w:marTop w:val="0"/>
      <w:marBottom w:val="0"/>
      <w:divBdr>
        <w:top w:val="none" w:sz="0" w:space="0" w:color="auto"/>
        <w:left w:val="none" w:sz="0" w:space="0" w:color="auto"/>
        <w:bottom w:val="none" w:sz="0" w:space="0" w:color="auto"/>
        <w:right w:val="none" w:sz="0" w:space="0" w:color="auto"/>
      </w:divBdr>
      <w:divsChild>
        <w:div w:id="1786584002">
          <w:marLeft w:val="0"/>
          <w:marRight w:val="0"/>
          <w:marTop w:val="0"/>
          <w:marBottom w:val="0"/>
          <w:divBdr>
            <w:top w:val="none" w:sz="0" w:space="0" w:color="auto"/>
            <w:left w:val="none" w:sz="0" w:space="0" w:color="auto"/>
            <w:bottom w:val="none" w:sz="0" w:space="0" w:color="auto"/>
            <w:right w:val="none" w:sz="0" w:space="0" w:color="auto"/>
          </w:divBdr>
          <w:divsChild>
            <w:div w:id="106510705">
              <w:marLeft w:val="0"/>
              <w:marRight w:val="0"/>
              <w:marTop w:val="0"/>
              <w:marBottom w:val="0"/>
              <w:divBdr>
                <w:top w:val="none" w:sz="0" w:space="0" w:color="auto"/>
                <w:left w:val="none" w:sz="0" w:space="0" w:color="auto"/>
                <w:bottom w:val="none" w:sz="0" w:space="0" w:color="auto"/>
                <w:right w:val="none" w:sz="0" w:space="0" w:color="auto"/>
              </w:divBdr>
            </w:div>
            <w:div w:id="754325619">
              <w:marLeft w:val="0"/>
              <w:marRight w:val="0"/>
              <w:marTop w:val="0"/>
              <w:marBottom w:val="0"/>
              <w:divBdr>
                <w:top w:val="none" w:sz="0" w:space="0" w:color="auto"/>
                <w:left w:val="none" w:sz="0" w:space="0" w:color="auto"/>
                <w:bottom w:val="none" w:sz="0" w:space="0" w:color="auto"/>
                <w:right w:val="none" w:sz="0" w:space="0" w:color="auto"/>
              </w:divBdr>
            </w:div>
            <w:div w:id="1922567324">
              <w:marLeft w:val="0"/>
              <w:marRight w:val="0"/>
              <w:marTop w:val="0"/>
              <w:marBottom w:val="0"/>
              <w:divBdr>
                <w:top w:val="none" w:sz="0" w:space="0" w:color="auto"/>
                <w:left w:val="none" w:sz="0" w:space="0" w:color="auto"/>
                <w:bottom w:val="none" w:sz="0" w:space="0" w:color="auto"/>
                <w:right w:val="none" w:sz="0" w:space="0" w:color="auto"/>
              </w:divBdr>
            </w:div>
            <w:div w:id="1286546696">
              <w:marLeft w:val="0"/>
              <w:marRight w:val="0"/>
              <w:marTop w:val="0"/>
              <w:marBottom w:val="0"/>
              <w:divBdr>
                <w:top w:val="none" w:sz="0" w:space="0" w:color="auto"/>
                <w:left w:val="none" w:sz="0" w:space="0" w:color="auto"/>
                <w:bottom w:val="none" w:sz="0" w:space="0" w:color="auto"/>
                <w:right w:val="none" w:sz="0" w:space="0" w:color="auto"/>
              </w:divBdr>
            </w:div>
            <w:div w:id="1003321663">
              <w:marLeft w:val="0"/>
              <w:marRight w:val="0"/>
              <w:marTop w:val="0"/>
              <w:marBottom w:val="0"/>
              <w:divBdr>
                <w:top w:val="none" w:sz="0" w:space="0" w:color="auto"/>
                <w:left w:val="none" w:sz="0" w:space="0" w:color="auto"/>
                <w:bottom w:val="none" w:sz="0" w:space="0" w:color="auto"/>
                <w:right w:val="none" w:sz="0" w:space="0" w:color="auto"/>
              </w:divBdr>
            </w:div>
            <w:div w:id="340741787">
              <w:marLeft w:val="0"/>
              <w:marRight w:val="0"/>
              <w:marTop w:val="0"/>
              <w:marBottom w:val="0"/>
              <w:divBdr>
                <w:top w:val="none" w:sz="0" w:space="0" w:color="auto"/>
                <w:left w:val="none" w:sz="0" w:space="0" w:color="auto"/>
                <w:bottom w:val="none" w:sz="0" w:space="0" w:color="auto"/>
                <w:right w:val="none" w:sz="0" w:space="0" w:color="auto"/>
              </w:divBdr>
            </w:div>
            <w:div w:id="588538783">
              <w:marLeft w:val="0"/>
              <w:marRight w:val="0"/>
              <w:marTop w:val="0"/>
              <w:marBottom w:val="0"/>
              <w:divBdr>
                <w:top w:val="none" w:sz="0" w:space="0" w:color="auto"/>
                <w:left w:val="none" w:sz="0" w:space="0" w:color="auto"/>
                <w:bottom w:val="none" w:sz="0" w:space="0" w:color="auto"/>
                <w:right w:val="none" w:sz="0" w:space="0" w:color="auto"/>
              </w:divBdr>
            </w:div>
            <w:div w:id="2045519149">
              <w:marLeft w:val="0"/>
              <w:marRight w:val="0"/>
              <w:marTop w:val="0"/>
              <w:marBottom w:val="0"/>
              <w:divBdr>
                <w:top w:val="none" w:sz="0" w:space="0" w:color="auto"/>
                <w:left w:val="none" w:sz="0" w:space="0" w:color="auto"/>
                <w:bottom w:val="none" w:sz="0" w:space="0" w:color="auto"/>
                <w:right w:val="none" w:sz="0" w:space="0" w:color="auto"/>
              </w:divBdr>
            </w:div>
            <w:div w:id="1294409981">
              <w:marLeft w:val="0"/>
              <w:marRight w:val="0"/>
              <w:marTop w:val="0"/>
              <w:marBottom w:val="0"/>
              <w:divBdr>
                <w:top w:val="none" w:sz="0" w:space="0" w:color="auto"/>
                <w:left w:val="none" w:sz="0" w:space="0" w:color="auto"/>
                <w:bottom w:val="none" w:sz="0" w:space="0" w:color="auto"/>
                <w:right w:val="none" w:sz="0" w:space="0" w:color="auto"/>
              </w:divBdr>
            </w:div>
            <w:div w:id="241722579">
              <w:marLeft w:val="0"/>
              <w:marRight w:val="0"/>
              <w:marTop w:val="0"/>
              <w:marBottom w:val="0"/>
              <w:divBdr>
                <w:top w:val="none" w:sz="0" w:space="0" w:color="auto"/>
                <w:left w:val="none" w:sz="0" w:space="0" w:color="auto"/>
                <w:bottom w:val="none" w:sz="0" w:space="0" w:color="auto"/>
                <w:right w:val="none" w:sz="0" w:space="0" w:color="auto"/>
              </w:divBdr>
            </w:div>
            <w:div w:id="172233271">
              <w:marLeft w:val="0"/>
              <w:marRight w:val="0"/>
              <w:marTop w:val="0"/>
              <w:marBottom w:val="0"/>
              <w:divBdr>
                <w:top w:val="none" w:sz="0" w:space="0" w:color="auto"/>
                <w:left w:val="none" w:sz="0" w:space="0" w:color="auto"/>
                <w:bottom w:val="none" w:sz="0" w:space="0" w:color="auto"/>
                <w:right w:val="none" w:sz="0" w:space="0" w:color="auto"/>
              </w:divBdr>
            </w:div>
            <w:div w:id="1242064515">
              <w:marLeft w:val="0"/>
              <w:marRight w:val="0"/>
              <w:marTop w:val="0"/>
              <w:marBottom w:val="0"/>
              <w:divBdr>
                <w:top w:val="none" w:sz="0" w:space="0" w:color="auto"/>
                <w:left w:val="none" w:sz="0" w:space="0" w:color="auto"/>
                <w:bottom w:val="none" w:sz="0" w:space="0" w:color="auto"/>
                <w:right w:val="none" w:sz="0" w:space="0" w:color="auto"/>
              </w:divBdr>
            </w:div>
            <w:div w:id="1753156988">
              <w:marLeft w:val="0"/>
              <w:marRight w:val="0"/>
              <w:marTop w:val="0"/>
              <w:marBottom w:val="0"/>
              <w:divBdr>
                <w:top w:val="none" w:sz="0" w:space="0" w:color="auto"/>
                <w:left w:val="none" w:sz="0" w:space="0" w:color="auto"/>
                <w:bottom w:val="none" w:sz="0" w:space="0" w:color="auto"/>
                <w:right w:val="none" w:sz="0" w:space="0" w:color="auto"/>
              </w:divBdr>
            </w:div>
            <w:div w:id="1304774845">
              <w:marLeft w:val="0"/>
              <w:marRight w:val="0"/>
              <w:marTop w:val="0"/>
              <w:marBottom w:val="0"/>
              <w:divBdr>
                <w:top w:val="none" w:sz="0" w:space="0" w:color="auto"/>
                <w:left w:val="none" w:sz="0" w:space="0" w:color="auto"/>
                <w:bottom w:val="none" w:sz="0" w:space="0" w:color="auto"/>
                <w:right w:val="none" w:sz="0" w:space="0" w:color="auto"/>
              </w:divBdr>
            </w:div>
            <w:div w:id="561213870">
              <w:marLeft w:val="0"/>
              <w:marRight w:val="0"/>
              <w:marTop w:val="0"/>
              <w:marBottom w:val="0"/>
              <w:divBdr>
                <w:top w:val="none" w:sz="0" w:space="0" w:color="auto"/>
                <w:left w:val="none" w:sz="0" w:space="0" w:color="auto"/>
                <w:bottom w:val="none" w:sz="0" w:space="0" w:color="auto"/>
                <w:right w:val="none" w:sz="0" w:space="0" w:color="auto"/>
              </w:divBdr>
            </w:div>
            <w:div w:id="1093210950">
              <w:marLeft w:val="0"/>
              <w:marRight w:val="0"/>
              <w:marTop w:val="0"/>
              <w:marBottom w:val="0"/>
              <w:divBdr>
                <w:top w:val="none" w:sz="0" w:space="0" w:color="auto"/>
                <w:left w:val="none" w:sz="0" w:space="0" w:color="auto"/>
                <w:bottom w:val="none" w:sz="0" w:space="0" w:color="auto"/>
                <w:right w:val="none" w:sz="0" w:space="0" w:color="auto"/>
              </w:divBdr>
            </w:div>
            <w:div w:id="1601991360">
              <w:marLeft w:val="0"/>
              <w:marRight w:val="0"/>
              <w:marTop w:val="0"/>
              <w:marBottom w:val="0"/>
              <w:divBdr>
                <w:top w:val="none" w:sz="0" w:space="0" w:color="auto"/>
                <w:left w:val="none" w:sz="0" w:space="0" w:color="auto"/>
                <w:bottom w:val="none" w:sz="0" w:space="0" w:color="auto"/>
                <w:right w:val="none" w:sz="0" w:space="0" w:color="auto"/>
              </w:divBdr>
            </w:div>
            <w:div w:id="1738631321">
              <w:marLeft w:val="0"/>
              <w:marRight w:val="0"/>
              <w:marTop w:val="0"/>
              <w:marBottom w:val="0"/>
              <w:divBdr>
                <w:top w:val="none" w:sz="0" w:space="0" w:color="auto"/>
                <w:left w:val="none" w:sz="0" w:space="0" w:color="auto"/>
                <w:bottom w:val="none" w:sz="0" w:space="0" w:color="auto"/>
                <w:right w:val="none" w:sz="0" w:space="0" w:color="auto"/>
              </w:divBdr>
            </w:div>
            <w:div w:id="1301887224">
              <w:marLeft w:val="0"/>
              <w:marRight w:val="0"/>
              <w:marTop w:val="0"/>
              <w:marBottom w:val="0"/>
              <w:divBdr>
                <w:top w:val="none" w:sz="0" w:space="0" w:color="auto"/>
                <w:left w:val="none" w:sz="0" w:space="0" w:color="auto"/>
                <w:bottom w:val="none" w:sz="0" w:space="0" w:color="auto"/>
                <w:right w:val="none" w:sz="0" w:space="0" w:color="auto"/>
              </w:divBdr>
            </w:div>
            <w:div w:id="390203191">
              <w:marLeft w:val="0"/>
              <w:marRight w:val="0"/>
              <w:marTop w:val="0"/>
              <w:marBottom w:val="0"/>
              <w:divBdr>
                <w:top w:val="none" w:sz="0" w:space="0" w:color="auto"/>
                <w:left w:val="none" w:sz="0" w:space="0" w:color="auto"/>
                <w:bottom w:val="none" w:sz="0" w:space="0" w:color="auto"/>
                <w:right w:val="none" w:sz="0" w:space="0" w:color="auto"/>
              </w:divBdr>
            </w:div>
            <w:div w:id="1697317048">
              <w:marLeft w:val="0"/>
              <w:marRight w:val="0"/>
              <w:marTop w:val="0"/>
              <w:marBottom w:val="0"/>
              <w:divBdr>
                <w:top w:val="none" w:sz="0" w:space="0" w:color="auto"/>
                <w:left w:val="none" w:sz="0" w:space="0" w:color="auto"/>
                <w:bottom w:val="none" w:sz="0" w:space="0" w:color="auto"/>
                <w:right w:val="none" w:sz="0" w:space="0" w:color="auto"/>
              </w:divBdr>
            </w:div>
            <w:div w:id="420374648">
              <w:marLeft w:val="0"/>
              <w:marRight w:val="0"/>
              <w:marTop w:val="0"/>
              <w:marBottom w:val="0"/>
              <w:divBdr>
                <w:top w:val="none" w:sz="0" w:space="0" w:color="auto"/>
                <w:left w:val="none" w:sz="0" w:space="0" w:color="auto"/>
                <w:bottom w:val="none" w:sz="0" w:space="0" w:color="auto"/>
                <w:right w:val="none" w:sz="0" w:space="0" w:color="auto"/>
              </w:divBdr>
            </w:div>
            <w:div w:id="1757240291">
              <w:marLeft w:val="0"/>
              <w:marRight w:val="0"/>
              <w:marTop w:val="0"/>
              <w:marBottom w:val="0"/>
              <w:divBdr>
                <w:top w:val="none" w:sz="0" w:space="0" w:color="auto"/>
                <w:left w:val="none" w:sz="0" w:space="0" w:color="auto"/>
                <w:bottom w:val="none" w:sz="0" w:space="0" w:color="auto"/>
                <w:right w:val="none" w:sz="0" w:space="0" w:color="auto"/>
              </w:divBdr>
            </w:div>
            <w:div w:id="690766159">
              <w:marLeft w:val="0"/>
              <w:marRight w:val="0"/>
              <w:marTop w:val="0"/>
              <w:marBottom w:val="0"/>
              <w:divBdr>
                <w:top w:val="none" w:sz="0" w:space="0" w:color="auto"/>
                <w:left w:val="none" w:sz="0" w:space="0" w:color="auto"/>
                <w:bottom w:val="none" w:sz="0" w:space="0" w:color="auto"/>
                <w:right w:val="none" w:sz="0" w:space="0" w:color="auto"/>
              </w:divBdr>
            </w:div>
            <w:div w:id="516122122">
              <w:marLeft w:val="0"/>
              <w:marRight w:val="0"/>
              <w:marTop w:val="0"/>
              <w:marBottom w:val="0"/>
              <w:divBdr>
                <w:top w:val="none" w:sz="0" w:space="0" w:color="auto"/>
                <w:left w:val="none" w:sz="0" w:space="0" w:color="auto"/>
                <w:bottom w:val="none" w:sz="0" w:space="0" w:color="auto"/>
                <w:right w:val="none" w:sz="0" w:space="0" w:color="auto"/>
              </w:divBdr>
            </w:div>
            <w:div w:id="696547328">
              <w:marLeft w:val="0"/>
              <w:marRight w:val="0"/>
              <w:marTop w:val="0"/>
              <w:marBottom w:val="0"/>
              <w:divBdr>
                <w:top w:val="none" w:sz="0" w:space="0" w:color="auto"/>
                <w:left w:val="none" w:sz="0" w:space="0" w:color="auto"/>
                <w:bottom w:val="none" w:sz="0" w:space="0" w:color="auto"/>
                <w:right w:val="none" w:sz="0" w:space="0" w:color="auto"/>
              </w:divBdr>
            </w:div>
            <w:div w:id="1381830482">
              <w:marLeft w:val="0"/>
              <w:marRight w:val="0"/>
              <w:marTop w:val="0"/>
              <w:marBottom w:val="0"/>
              <w:divBdr>
                <w:top w:val="none" w:sz="0" w:space="0" w:color="auto"/>
                <w:left w:val="none" w:sz="0" w:space="0" w:color="auto"/>
                <w:bottom w:val="none" w:sz="0" w:space="0" w:color="auto"/>
                <w:right w:val="none" w:sz="0" w:space="0" w:color="auto"/>
              </w:divBdr>
            </w:div>
            <w:div w:id="928925668">
              <w:marLeft w:val="0"/>
              <w:marRight w:val="0"/>
              <w:marTop w:val="0"/>
              <w:marBottom w:val="0"/>
              <w:divBdr>
                <w:top w:val="none" w:sz="0" w:space="0" w:color="auto"/>
                <w:left w:val="none" w:sz="0" w:space="0" w:color="auto"/>
                <w:bottom w:val="none" w:sz="0" w:space="0" w:color="auto"/>
                <w:right w:val="none" w:sz="0" w:space="0" w:color="auto"/>
              </w:divBdr>
            </w:div>
            <w:div w:id="567030926">
              <w:marLeft w:val="0"/>
              <w:marRight w:val="0"/>
              <w:marTop w:val="0"/>
              <w:marBottom w:val="0"/>
              <w:divBdr>
                <w:top w:val="none" w:sz="0" w:space="0" w:color="auto"/>
                <w:left w:val="none" w:sz="0" w:space="0" w:color="auto"/>
                <w:bottom w:val="none" w:sz="0" w:space="0" w:color="auto"/>
                <w:right w:val="none" w:sz="0" w:space="0" w:color="auto"/>
              </w:divBdr>
            </w:div>
            <w:div w:id="853307871">
              <w:marLeft w:val="0"/>
              <w:marRight w:val="0"/>
              <w:marTop w:val="0"/>
              <w:marBottom w:val="0"/>
              <w:divBdr>
                <w:top w:val="none" w:sz="0" w:space="0" w:color="auto"/>
                <w:left w:val="none" w:sz="0" w:space="0" w:color="auto"/>
                <w:bottom w:val="none" w:sz="0" w:space="0" w:color="auto"/>
                <w:right w:val="none" w:sz="0" w:space="0" w:color="auto"/>
              </w:divBdr>
            </w:div>
            <w:div w:id="527110709">
              <w:marLeft w:val="0"/>
              <w:marRight w:val="0"/>
              <w:marTop w:val="0"/>
              <w:marBottom w:val="0"/>
              <w:divBdr>
                <w:top w:val="none" w:sz="0" w:space="0" w:color="auto"/>
                <w:left w:val="none" w:sz="0" w:space="0" w:color="auto"/>
                <w:bottom w:val="none" w:sz="0" w:space="0" w:color="auto"/>
                <w:right w:val="none" w:sz="0" w:space="0" w:color="auto"/>
              </w:divBdr>
            </w:div>
            <w:div w:id="31735985">
              <w:marLeft w:val="0"/>
              <w:marRight w:val="0"/>
              <w:marTop w:val="0"/>
              <w:marBottom w:val="0"/>
              <w:divBdr>
                <w:top w:val="none" w:sz="0" w:space="0" w:color="auto"/>
                <w:left w:val="none" w:sz="0" w:space="0" w:color="auto"/>
                <w:bottom w:val="none" w:sz="0" w:space="0" w:color="auto"/>
                <w:right w:val="none" w:sz="0" w:space="0" w:color="auto"/>
              </w:divBdr>
            </w:div>
            <w:div w:id="1599799462">
              <w:marLeft w:val="0"/>
              <w:marRight w:val="0"/>
              <w:marTop w:val="0"/>
              <w:marBottom w:val="0"/>
              <w:divBdr>
                <w:top w:val="none" w:sz="0" w:space="0" w:color="auto"/>
                <w:left w:val="none" w:sz="0" w:space="0" w:color="auto"/>
                <w:bottom w:val="none" w:sz="0" w:space="0" w:color="auto"/>
                <w:right w:val="none" w:sz="0" w:space="0" w:color="auto"/>
              </w:divBdr>
            </w:div>
            <w:div w:id="1556428242">
              <w:marLeft w:val="0"/>
              <w:marRight w:val="0"/>
              <w:marTop w:val="0"/>
              <w:marBottom w:val="0"/>
              <w:divBdr>
                <w:top w:val="none" w:sz="0" w:space="0" w:color="auto"/>
                <w:left w:val="none" w:sz="0" w:space="0" w:color="auto"/>
                <w:bottom w:val="none" w:sz="0" w:space="0" w:color="auto"/>
                <w:right w:val="none" w:sz="0" w:space="0" w:color="auto"/>
              </w:divBdr>
            </w:div>
            <w:div w:id="1126899063">
              <w:marLeft w:val="0"/>
              <w:marRight w:val="0"/>
              <w:marTop w:val="0"/>
              <w:marBottom w:val="0"/>
              <w:divBdr>
                <w:top w:val="none" w:sz="0" w:space="0" w:color="auto"/>
                <w:left w:val="none" w:sz="0" w:space="0" w:color="auto"/>
                <w:bottom w:val="none" w:sz="0" w:space="0" w:color="auto"/>
                <w:right w:val="none" w:sz="0" w:space="0" w:color="auto"/>
              </w:divBdr>
            </w:div>
            <w:div w:id="1624849842">
              <w:marLeft w:val="0"/>
              <w:marRight w:val="0"/>
              <w:marTop w:val="0"/>
              <w:marBottom w:val="0"/>
              <w:divBdr>
                <w:top w:val="none" w:sz="0" w:space="0" w:color="auto"/>
                <w:left w:val="none" w:sz="0" w:space="0" w:color="auto"/>
                <w:bottom w:val="none" w:sz="0" w:space="0" w:color="auto"/>
                <w:right w:val="none" w:sz="0" w:space="0" w:color="auto"/>
              </w:divBdr>
            </w:div>
            <w:div w:id="1606302857">
              <w:marLeft w:val="0"/>
              <w:marRight w:val="0"/>
              <w:marTop w:val="0"/>
              <w:marBottom w:val="0"/>
              <w:divBdr>
                <w:top w:val="none" w:sz="0" w:space="0" w:color="auto"/>
                <w:left w:val="none" w:sz="0" w:space="0" w:color="auto"/>
                <w:bottom w:val="none" w:sz="0" w:space="0" w:color="auto"/>
                <w:right w:val="none" w:sz="0" w:space="0" w:color="auto"/>
              </w:divBdr>
            </w:div>
            <w:div w:id="1699697288">
              <w:marLeft w:val="0"/>
              <w:marRight w:val="0"/>
              <w:marTop w:val="0"/>
              <w:marBottom w:val="0"/>
              <w:divBdr>
                <w:top w:val="none" w:sz="0" w:space="0" w:color="auto"/>
                <w:left w:val="none" w:sz="0" w:space="0" w:color="auto"/>
                <w:bottom w:val="none" w:sz="0" w:space="0" w:color="auto"/>
                <w:right w:val="none" w:sz="0" w:space="0" w:color="auto"/>
              </w:divBdr>
            </w:div>
            <w:div w:id="1430925932">
              <w:marLeft w:val="0"/>
              <w:marRight w:val="0"/>
              <w:marTop w:val="0"/>
              <w:marBottom w:val="0"/>
              <w:divBdr>
                <w:top w:val="none" w:sz="0" w:space="0" w:color="auto"/>
                <w:left w:val="none" w:sz="0" w:space="0" w:color="auto"/>
                <w:bottom w:val="none" w:sz="0" w:space="0" w:color="auto"/>
                <w:right w:val="none" w:sz="0" w:space="0" w:color="auto"/>
              </w:divBdr>
            </w:div>
            <w:div w:id="1607885073">
              <w:marLeft w:val="0"/>
              <w:marRight w:val="0"/>
              <w:marTop w:val="0"/>
              <w:marBottom w:val="0"/>
              <w:divBdr>
                <w:top w:val="none" w:sz="0" w:space="0" w:color="auto"/>
                <w:left w:val="none" w:sz="0" w:space="0" w:color="auto"/>
                <w:bottom w:val="none" w:sz="0" w:space="0" w:color="auto"/>
                <w:right w:val="none" w:sz="0" w:space="0" w:color="auto"/>
              </w:divBdr>
            </w:div>
            <w:div w:id="2071731434">
              <w:marLeft w:val="0"/>
              <w:marRight w:val="0"/>
              <w:marTop w:val="0"/>
              <w:marBottom w:val="0"/>
              <w:divBdr>
                <w:top w:val="none" w:sz="0" w:space="0" w:color="auto"/>
                <w:left w:val="none" w:sz="0" w:space="0" w:color="auto"/>
                <w:bottom w:val="none" w:sz="0" w:space="0" w:color="auto"/>
                <w:right w:val="none" w:sz="0" w:space="0" w:color="auto"/>
              </w:divBdr>
            </w:div>
            <w:div w:id="1239631379">
              <w:marLeft w:val="0"/>
              <w:marRight w:val="0"/>
              <w:marTop w:val="0"/>
              <w:marBottom w:val="0"/>
              <w:divBdr>
                <w:top w:val="none" w:sz="0" w:space="0" w:color="auto"/>
                <w:left w:val="none" w:sz="0" w:space="0" w:color="auto"/>
                <w:bottom w:val="none" w:sz="0" w:space="0" w:color="auto"/>
                <w:right w:val="none" w:sz="0" w:space="0" w:color="auto"/>
              </w:divBdr>
            </w:div>
            <w:div w:id="1652366856">
              <w:marLeft w:val="0"/>
              <w:marRight w:val="0"/>
              <w:marTop w:val="0"/>
              <w:marBottom w:val="0"/>
              <w:divBdr>
                <w:top w:val="none" w:sz="0" w:space="0" w:color="auto"/>
                <w:left w:val="none" w:sz="0" w:space="0" w:color="auto"/>
                <w:bottom w:val="none" w:sz="0" w:space="0" w:color="auto"/>
                <w:right w:val="none" w:sz="0" w:space="0" w:color="auto"/>
              </w:divBdr>
            </w:div>
            <w:div w:id="775947865">
              <w:marLeft w:val="0"/>
              <w:marRight w:val="0"/>
              <w:marTop w:val="0"/>
              <w:marBottom w:val="0"/>
              <w:divBdr>
                <w:top w:val="none" w:sz="0" w:space="0" w:color="auto"/>
                <w:left w:val="none" w:sz="0" w:space="0" w:color="auto"/>
                <w:bottom w:val="none" w:sz="0" w:space="0" w:color="auto"/>
                <w:right w:val="none" w:sz="0" w:space="0" w:color="auto"/>
              </w:divBdr>
            </w:div>
            <w:div w:id="166287371">
              <w:marLeft w:val="0"/>
              <w:marRight w:val="0"/>
              <w:marTop w:val="0"/>
              <w:marBottom w:val="0"/>
              <w:divBdr>
                <w:top w:val="none" w:sz="0" w:space="0" w:color="auto"/>
                <w:left w:val="none" w:sz="0" w:space="0" w:color="auto"/>
                <w:bottom w:val="none" w:sz="0" w:space="0" w:color="auto"/>
                <w:right w:val="none" w:sz="0" w:space="0" w:color="auto"/>
              </w:divBdr>
            </w:div>
            <w:div w:id="994795685">
              <w:marLeft w:val="0"/>
              <w:marRight w:val="0"/>
              <w:marTop w:val="0"/>
              <w:marBottom w:val="0"/>
              <w:divBdr>
                <w:top w:val="none" w:sz="0" w:space="0" w:color="auto"/>
                <w:left w:val="none" w:sz="0" w:space="0" w:color="auto"/>
                <w:bottom w:val="none" w:sz="0" w:space="0" w:color="auto"/>
                <w:right w:val="none" w:sz="0" w:space="0" w:color="auto"/>
              </w:divBdr>
            </w:div>
            <w:div w:id="905190181">
              <w:marLeft w:val="0"/>
              <w:marRight w:val="0"/>
              <w:marTop w:val="0"/>
              <w:marBottom w:val="0"/>
              <w:divBdr>
                <w:top w:val="none" w:sz="0" w:space="0" w:color="auto"/>
                <w:left w:val="none" w:sz="0" w:space="0" w:color="auto"/>
                <w:bottom w:val="none" w:sz="0" w:space="0" w:color="auto"/>
                <w:right w:val="none" w:sz="0" w:space="0" w:color="auto"/>
              </w:divBdr>
            </w:div>
            <w:div w:id="1763986372">
              <w:marLeft w:val="0"/>
              <w:marRight w:val="0"/>
              <w:marTop w:val="0"/>
              <w:marBottom w:val="0"/>
              <w:divBdr>
                <w:top w:val="none" w:sz="0" w:space="0" w:color="auto"/>
                <w:left w:val="none" w:sz="0" w:space="0" w:color="auto"/>
                <w:bottom w:val="none" w:sz="0" w:space="0" w:color="auto"/>
                <w:right w:val="none" w:sz="0" w:space="0" w:color="auto"/>
              </w:divBdr>
            </w:div>
            <w:div w:id="942344644">
              <w:marLeft w:val="0"/>
              <w:marRight w:val="0"/>
              <w:marTop w:val="0"/>
              <w:marBottom w:val="0"/>
              <w:divBdr>
                <w:top w:val="none" w:sz="0" w:space="0" w:color="auto"/>
                <w:left w:val="none" w:sz="0" w:space="0" w:color="auto"/>
                <w:bottom w:val="none" w:sz="0" w:space="0" w:color="auto"/>
                <w:right w:val="none" w:sz="0" w:space="0" w:color="auto"/>
              </w:divBdr>
            </w:div>
            <w:div w:id="1074476744">
              <w:marLeft w:val="0"/>
              <w:marRight w:val="0"/>
              <w:marTop w:val="0"/>
              <w:marBottom w:val="0"/>
              <w:divBdr>
                <w:top w:val="none" w:sz="0" w:space="0" w:color="auto"/>
                <w:left w:val="none" w:sz="0" w:space="0" w:color="auto"/>
                <w:bottom w:val="none" w:sz="0" w:space="0" w:color="auto"/>
                <w:right w:val="none" w:sz="0" w:space="0" w:color="auto"/>
              </w:divBdr>
            </w:div>
            <w:div w:id="540636428">
              <w:marLeft w:val="0"/>
              <w:marRight w:val="0"/>
              <w:marTop w:val="0"/>
              <w:marBottom w:val="0"/>
              <w:divBdr>
                <w:top w:val="none" w:sz="0" w:space="0" w:color="auto"/>
                <w:left w:val="none" w:sz="0" w:space="0" w:color="auto"/>
                <w:bottom w:val="none" w:sz="0" w:space="0" w:color="auto"/>
                <w:right w:val="none" w:sz="0" w:space="0" w:color="auto"/>
              </w:divBdr>
            </w:div>
            <w:div w:id="112795151">
              <w:marLeft w:val="0"/>
              <w:marRight w:val="0"/>
              <w:marTop w:val="0"/>
              <w:marBottom w:val="0"/>
              <w:divBdr>
                <w:top w:val="none" w:sz="0" w:space="0" w:color="auto"/>
                <w:left w:val="none" w:sz="0" w:space="0" w:color="auto"/>
                <w:bottom w:val="none" w:sz="0" w:space="0" w:color="auto"/>
                <w:right w:val="none" w:sz="0" w:space="0" w:color="auto"/>
              </w:divBdr>
            </w:div>
            <w:div w:id="1171338796">
              <w:marLeft w:val="0"/>
              <w:marRight w:val="0"/>
              <w:marTop w:val="0"/>
              <w:marBottom w:val="0"/>
              <w:divBdr>
                <w:top w:val="none" w:sz="0" w:space="0" w:color="auto"/>
                <w:left w:val="none" w:sz="0" w:space="0" w:color="auto"/>
                <w:bottom w:val="none" w:sz="0" w:space="0" w:color="auto"/>
                <w:right w:val="none" w:sz="0" w:space="0" w:color="auto"/>
              </w:divBdr>
            </w:div>
            <w:div w:id="1121414426">
              <w:marLeft w:val="0"/>
              <w:marRight w:val="0"/>
              <w:marTop w:val="0"/>
              <w:marBottom w:val="0"/>
              <w:divBdr>
                <w:top w:val="none" w:sz="0" w:space="0" w:color="auto"/>
                <w:left w:val="none" w:sz="0" w:space="0" w:color="auto"/>
                <w:bottom w:val="none" w:sz="0" w:space="0" w:color="auto"/>
                <w:right w:val="none" w:sz="0" w:space="0" w:color="auto"/>
              </w:divBdr>
            </w:div>
            <w:div w:id="953899074">
              <w:marLeft w:val="0"/>
              <w:marRight w:val="0"/>
              <w:marTop w:val="0"/>
              <w:marBottom w:val="0"/>
              <w:divBdr>
                <w:top w:val="none" w:sz="0" w:space="0" w:color="auto"/>
                <w:left w:val="none" w:sz="0" w:space="0" w:color="auto"/>
                <w:bottom w:val="none" w:sz="0" w:space="0" w:color="auto"/>
                <w:right w:val="none" w:sz="0" w:space="0" w:color="auto"/>
              </w:divBdr>
            </w:div>
            <w:div w:id="212429906">
              <w:marLeft w:val="0"/>
              <w:marRight w:val="0"/>
              <w:marTop w:val="0"/>
              <w:marBottom w:val="0"/>
              <w:divBdr>
                <w:top w:val="none" w:sz="0" w:space="0" w:color="auto"/>
                <w:left w:val="none" w:sz="0" w:space="0" w:color="auto"/>
                <w:bottom w:val="none" w:sz="0" w:space="0" w:color="auto"/>
                <w:right w:val="none" w:sz="0" w:space="0" w:color="auto"/>
              </w:divBdr>
            </w:div>
            <w:div w:id="648562378">
              <w:marLeft w:val="0"/>
              <w:marRight w:val="0"/>
              <w:marTop w:val="0"/>
              <w:marBottom w:val="0"/>
              <w:divBdr>
                <w:top w:val="none" w:sz="0" w:space="0" w:color="auto"/>
                <w:left w:val="none" w:sz="0" w:space="0" w:color="auto"/>
                <w:bottom w:val="none" w:sz="0" w:space="0" w:color="auto"/>
                <w:right w:val="none" w:sz="0" w:space="0" w:color="auto"/>
              </w:divBdr>
            </w:div>
            <w:div w:id="1180390407">
              <w:marLeft w:val="0"/>
              <w:marRight w:val="0"/>
              <w:marTop w:val="0"/>
              <w:marBottom w:val="0"/>
              <w:divBdr>
                <w:top w:val="none" w:sz="0" w:space="0" w:color="auto"/>
                <w:left w:val="none" w:sz="0" w:space="0" w:color="auto"/>
                <w:bottom w:val="none" w:sz="0" w:space="0" w:color="auto"/>
                <w:right w:val="none" w:sz="0" w:space="0" w:color="auto"/>
              </w:divBdr>
            </w:div>
            <w:div w:id="924538755">
              <w:marLeft w:val="0"/>
              <w:marRight w:val="0"/>
              <w:marTop w:val="0"/>
              <w:marBottom w:val="0"/>
              <w:divBdr>
                <w:top w:val="none" w:sz="0" w:space="0" w:color="auto"/>
                <w:left w:val="none" w:sz="0" w:space="0" w:color="auto"/>
                <w:bottom w:val="none" w:sz="0" w:space="0" w:color="auto"/>
                <w:right w:val="none" w:sz="0" w:space="0" w:color="auto"/>
              </w:divBdr>
            </w:div>
            <w:div w:id="1834444672">
              <w:marLeft w:val="0"/>
              <w:marRight w:val="0"/>
              <w:marTop w:val="0"/>
              <w:marBottom w:val="0"/>
              <w:divBdr>
                <w:top w:val="none" w:sz="0" w:space="0" w:color="auto"/>
                <w:left w:val="none" w:sz="0" w:space="0" w:color="auto"/>
                <w:bottom w:val="none" w:sz="0" w:space="0" w:color="auto"/>
                <w:right w:val="none" w:sz="0" w:space="0" w:color="auto"/>
              </w:divBdr>
            </w:div>
            <w:div w:id="1172062129">
              <w:marLeft w:val="0"/>
              <w:marRight w:val="0"/>
              <w:marTop w:val="0"/>
              <w:marBottom w:val="0"/>
              <w:divBdr>
                <w:top w:val="none" w:sz="0" w:space="0" w:color="auto"/>
                <w:left w:val="none" w:sz="0" w:space="0" w:color="auto"/>
                <w:bottom w:val="none" w:sz="0" w:space="0" w:color="auto"/>
                <w:right w:val="none" w:sz="0" w:space="0" w:color="auto"/>
              </w:divBdr>
            </w:div>
            <w:div w:id="2047021474">
              <w:marLeft w:val="0"/>
              <w:marRight w:val="0"/>
              <w:marTop w:val="0"/>
              <w:marBottom w:val="0"/>
              <w:divBdr>
                <w:top w:val="none" w:sz="0" w:space="0" w:color="auto"/>
                <w:left w:val="none" w:sz="0" w:space="0" w:color="auto"/>
                <w:bottom w:val="none" w:sz="0" w:space="0" w:color="auto"/>
                <w:right w:val="none" w:sz="0" w:space="0" w:color="auto"/>
              </w:divBdr>
            </w:div>
            <w:div w:id="311642057">
              <w:marLeft w:val="0"/>
              <w:marRight w:val="0"/>
              <w:marTop w:val="0"/>
              <w:marBottom w:val="0"/>
              <w:divBdr>
                <w:top w:val="none" w:sz="0" w:space="0" w:color="auto"/>
                <w:left w:val="none" w:sz="0" w:space="0" w:color="auto"/>
                <w:bottom w:val="none" w:sz="0" w:space="0" w:color="auto"/>
                <w:right w:val="none" w:sz="0" w:space="0" w:color="auto"/>
              </w:divBdr>
            </w:div>
            <w:div w:id="373113849">
              <w:marLeft w:val="0"/>
              <w:marRight w:val="0"/>
              <w:marTop w:val="0"/>
              <w:marBottom w:val="0"/>
              <w:divBdr>
                <w:top w:val="none" w:sz="0" w:space="0" w:color="auto"/>
                <w:left w:val="none" w:sz="0" w:space="0" w:color="auto"/>
                <w:bottom w:val="none" w:sz="0" w:space="0" w:color="auto"/>
                <w:right w:val="none" w:sz="0" w:space="0" w:color="auto"/>
              </w:divBdr>
            </w:div>
            <w:div w:id="993027692">
              <w:marLeft w:val="0"/>
              <w:marRight w:val="0"/>
              <w:marTop w:val="0"/>
              <w:marBottom w:val="0"/>
              <w:divBdr>
                <w:top w:val="none" w:sz="0" w:space="0" w:color="auto"/>
                <w:left w:val="none" w:sz="0" w:space="0" w:color="auto"/>
                <w:bottom w:val="none" w:sz="0" w:space="0" w:color="auto"/>
                <w:right w:val="none" w:sz="0" w:space="0" w:color="auto"/>
              </w:divBdr>
            </w:div>
            <w:div w:id="1607543019">
              <w:marLeft w:val="0"/>
              <w:marRight w:val="0"/>
              <w:marTop w:val="0"/>
              <w:marBottom w:val="0"/>
              <w:divBdr>
                <w:top w:val="none" w:sz="0" w:space="0" w:color="auto"/>
                <w:left w:val="none" w:sz="0" w:space="0" w:color="auto"/>
                <w:bottom w:val="none" w:sz="0" w:space="0" w:color="auto"/>
                <w:right w:val="none" w:sz="0" w:space="0" w:color="auto"/>
              </w:divBdr>
            </w:div>
            <w:div w:id="1569801618">
              <w:marLeft w:val="0"/>
              <w:marRight w:val="0"/>
              <w:marTop w:val="0"/>
              <w:marBottom w:val="0"/>
              <w:divBdr>
                <w:top w:val="none" w:sz="0" w:space="0" w:color="auto"/>
                <w:left w:val="none" w:sz="0" w:space="0" w:color="auto"/>
                <w:bottom w:val="none" w:sz="0" w:space="0" w:color="auto"/>
                <w:right w:val="none" w:sz="0" w:space="0" w:color="auto"/>
              </w:divBdr>
            </w:div>
            <w:div w:id="180361148">
              <w:marLeft w:val="0"/>
              <w:marRight w:val="0"/>
              <w:marTop w:val="0"/>
              <w:marBottom w:val="0"/>
              <w:divBdr>
                <w:top w:val="none" w:sz="0" w:space="0" w:color="auto"/>
                <w:left w:val="none" w:sz="0" w:space="0" w:color="auto"/>
                <w:bottom w:val="none" w:sz="0" w:space="0" w:color="auto"/>
                <w:right w:val="none" w:sz="0" w:space="0" w:color="auto"/>
              </w:divBdr>
            </w:div>
            <w:div w:id="442572646">
              <w:marLeft w:val="0"/>
              <w:marRight w:val="0"/>
              <w:marTop w:val="0"/>
              <w:marBottom w:val="0"/>
              <w:divBdr>
                <w:top w:val="none" w:sz="0" w:space="0" w:color="auto"/>
                <w:left w:val="none" w:sz="0" w:space="0" w:color="auto"/>
                <w:bottom w:val="none" w:sz="0" w:space="0" w:color="auto"/>
                <w:right w:val="none" w:sz="0" w:space="0" w:color="auto"/>
              </w:divBdr>
            </w:div>
            <w:div w:id="806316473">
              <w:marLeft w:val="0"/>
              <w:marRight w:val="0"/>
              <w:marTop w:val="0"/>
              <w:marBottom w:val="0"/>
              <w:divBdr>
                <w:top w:val="none" w:sz="0" w:space="0" w:color="auto"/>
                <w:left w:val="none" w:sz="0" w:space="0" w:color="auto"/>
                <w:bottom w:val="none" w:sz="0" w:space="0" w:color="auto"/>
                <w:right w:val="none" w:sz="0" w:space="0" w:color="auto"/>
              </w:divBdr>
            </w:div>
            <w:div w:id="2019456309">
              <w:marLeft w:val="0"/>
              <w:marRight w:val="0"/>
              <w:marTop w:val="0"/>
              <w:marBottom w:val="0"/>
              <w:divBdr>
                <w:top w:val="none" w:sz="0" w:space="0" w:color="auto"/>
                <w:left w:val="none" w:sz="0" w:space="0" w:color="auto"/>
                <w:bottom w:val="none" w:sz="0" w:space="0" w:color="auto"/>
                <w:right w:val="none" w:sz="0" w:space="0" w:color="auto"/>
              </w:divBdr>
            </w:div>
            <w:div w:id="647824555">
              <w:marLeft w:val="0"/>
              <w:marRight w:val="0"/>
              <w:marTop w:val="0"/>
              <w:marBottom w:val="0"/>
              <w:divBdr>
                <w:top w:val="none" w:sz="0" w:space="0" w:color="auto"/>
                <w:left w:val="none" w:sz="0" w:space="0" w:color="auto"/>
                <w:bottom w:val="none" w:sz="0" w:space="0" w:color="auto"/>
                <w:right w:val="none" w:sz="0" w:space="0" w:color="auto"/>
              </w:divBdr>
            </w:div>
            <w:div w:id="767892581">
              <w:marLeft w:val="0"/>
              <w:marRight w:val="0"/>
              <w:marTop w:val="0"/>
              <w:marBottom w:val="0"/>
              <w:divBdr>
                <w:top w:val="none" w:sz="0" w:space="0" w:color="auto"/>
                <w:left w:val="none" w:sz="0" w:space="0" w:color="auto"/>
                <w:bottom w:val="none" w:sz="0" w:space="0" w:color="auto"/>
                <w:right w:val="none" w:sz="0" w:space="0" w:color="auto"/>
              </w:divBdr>
            </w:div>
            <w:div w:id="1648826524">
              <w:marLeft w:val="0"/>
              <w:marRight w:val="0"/>
              <w:marTop w:val="0"/>
              <w:marBottom w:val="0"/>
              <w:divBdr>
                <w:top w:val="none" w:sz="0" w:space="0" w:color="auto"/>
                <w:left w:val="none" w:sz="0" w:space="0" w:color="auto"/>
                <w:bottom w:val="none" w:sz="0" w:space="0" w:color="auto"/>
                <w:right w:val="none" w:sz="0" w:space="0" w:color="auto"/>
              </w:divBdr>
            </w:div>
            <w:div w:id="865211700">
              <w:marLeft w:val="0"/>
              <w:marRight w:val="0"/>
              <w:marTop w:val="0"/>
              <w:marBottom w:val="0"/>
              <w:divBdr>
                <w:top w:val="none" w:sz="0" w:space="0" w:color="auto"/>
                <w:left w:val="none" w:sz="0" w:space="0" w:color="auto"/>
                <w:bottom w:val="none" w:sz="0" w:space="0" w:color="auto"/>
                <w:right w:val="none" w:sz="0" w:space="0" w:color="auto"/>
              </w:divBdr>
            </w:div>
            <w:div w:id="2094470138">
              <w:marLeft w:val="0"/>
              <w:marRight w:val="0"/>
              <w:marTop w:val="0"/>
              <w:marBottom w:val="0"/>
              <w:divBdr>
                <w:top w:val="none" w:sz="0" w:space="0" w:color="auto"/>
                <w:left w:val="none" w:sz="0" w:space="0" w:color="auto"/>
                <w:bottom w:val="none" w:sz="0" w:space="0" w:color="auto"/>
                <w:right w:val="none" w:sz="0" w:space="0" w:color="auto"/>
              </w:divBdr>
            </w:div>
            <w:div w:id="2050565025">
              <w:marLeft w:val="0"/>
              <w:marRight w:val="0"/>
              <w:marTop w:val="0"/>
              <w:marBottom w:val="0"/>
              <w:divBdr>
                <w:top w:val="none" w:sz="0" w:space="0" w:color="auto"/>
                <w:left w:val="none" w:sz="0" w:space="0" w:color="auto"/>
                <w:bottom w:val="none" w:sz="0" w:space="0" w:color="auto"/>
                <w:right w:val="none" w:sz="0" w:space="0" w:color="auto"/>
              </w:divBdr>
            </w:div>
            <w:div w:id="1564220686">
              <w:marLeft w:val="0"/>
              <w:marRight w:val="0"/>
              <w:marTop w:val="0"/>
              <w:marBottom w:val="0"/>
              <w:divBdr>
                <w:top w:val="none" w:sz="0" w:space="0" w:color="auto"/>
                <w:left w:val="none" w:sz="0" w:space="0" w:color="auto"/>
                <w:bottom w:val="none" w:sz="0" w:space="0" w:color="auto"/>
                <w:right w:val="none" w:sz="0" w:space="0" w:color="auto"/>
              </w:divBdr>
            </w:div>
            <w:div w:id="1043404480">
              <w:marLeft w:val="0"/>
              <w:marRight w:val="0"/>
              <w:marTop w:val="0"/>
              <w:marBottom w:val="0"/>
              <w:divBdr>
                <w:top w:val="none" w:sz="0" w:space="0" w:color="auto"/>
                <w:left w:val="none" w:sz="0" w:space="0" w:color="auto"/>
                <w:bottom w:val="none" w:sz="0" w:space="0" w:color="auto"/>
                <w:right w:val="none" w:sz="0" w:space="0" w:color="auto"/>
              </w:divBdr>
            </w:div>
            <w:div w:id="1268008088">
              <w:marLeft w:val="0"/>
              <w:marRight w:val="0"/>
              <w:marTop w:val="0"/>
              <w:marBottom w:val="0"/>
              <w:divBdr>
                <w:top w:val="none" w:sz="0" w:space="0" w:color="auto"/>
                <w:left w:val="none" w:sz="0" w:space="0" w:color="auto"/>
                <w:bottom w:val="none" w:sz="0" w:space="0" w:color="auto"/>
                <w:right w:val="none" w:sz="0" w:space="0" w:color="auto"/>
              </w:divBdr>
            </w:div>
            <w:div w:id="696272386">
              <w:marLeft w:val="0"/>
              <w:marRight w:val="0"/>
              <w:marTop w:val="0"/>
              <w:marBottom w:val="0"/>
              <w:divBdr>
                <w:top w:val="none" w:sz="0" w:space="0" w:color="auto"/>
                <w:left w:val="none" w:sz="0" w:space="0" w:color="auto"/>
                <w:bottom w:val="none" w:sz="0" w:space="0" w:color="auto"/>
                <w:right w:val="none" w:sz="0" w:space="0" w:color="auto"/>
              </w:divBdr>
            </w:div>
            <w:div w:id="1588728701">
              <w:marLeft w:val="0"/>
              <w:marRight w:val="0"/>
              <w:marTop w:val="0"/>
              <w:marBottom w:val="0"/>
              <w:divBdr>
                <w:top w:val="none" w:sz="0" w:space="0" w:color="auto"/>
                <w:left w:val="none" w:sz="0" w:space="0" w:color="auto"/>
                <w:bottom w:val="none" w:sz="0" w:space="0" w:color="auto"/>
                <w:right w:val="none" w:sz="0" w:space="0" w:color="auto"/>
              </w:divBdr>
            </w:div>
            <w:div w:id="1009261599">
              <w:marLeft w:val="0"/>
              <w:marRight w:val="0"/>
              <w:marTop w:val="0"/>
              <w:marBottom w:val="0"/>
              <w:divBdr>
                <w:top w:val="none" w:sz="0" w:space="0" w:color="auto"/>
                <w:left w:val="none" w:sz="0" w:space="0" w:color="auto"/>
                <w:bottom w:val="none" w:sz="0" w:space="0" w:color="auto"/>
                <w:right w:val="none" w:sz="0" w:space="0" w:color="auto"/>
              </w:divBdr>
            </w:div>
            <w:div w:id="1747339217">
              <w:marLeft w:val="0"/>
              <w:marRight w:val="0"/>
              <w:marTop w:val="0"/>
              <w:marBottom w:val="0"/>
              <w:divBdr>
                <w:top w:val="none" w:sz="0" w:space="0" w:color="auto"/>
                <w:left w:val="none" w:sz="0" w:space="0" w:color="auto"/>
                <w:bottom w:val="none" w:sz="0" w:space="0" w:color="auto"/>
                <w:right w:val="none" w:sz="0" w:space="0" w:color="auto"/>
              </w:divBdr>
            </w:div>
            <w:div w:id="1087776383">
              <w:marLeft w:val="0"/>
              <w:marRight w:val="0"/>
              <w:marTop w:val="0"/>
              <w:marBottom w:val="0"/>
              <w:divBdr>
                <w:top w:val="none" w:sz="0" w:space="0" w:color="auto"/>
                <w:left w:val="none" w:sz="0" w:space="0" w:color="auto"/>
                <w:bottom w:val="none" w:sz="0" w:space="0" w:color="auto"/>
                <w:right w:val="none" w:sz="0" w:space="0" w:color="auto"/>
              </w:divBdr>
            </w:div>
            <w:div w:id="2033679610">
              <w:marLeft w:val="0"/>
              <w:marRight w:val="0"/>
              <w:marTop w:val="0"/>
              <w:marBottom w:val="0"/>
              <w:divBdr>
                <w:top w:val="none" w:sz="0" w:space="0" w:color="auto"/>
                <w:left w:val="none" w:sz="0" w:space="0" w:color="auto"/>
                <w:bottom w:val="none" w:sz="0" w:space="0" w:color="auto"/>
                <w:right w:val="none" w:sz="0" w:space="0" w:color="auto"/>
              </w:divBdr>
            </w:div>
            <w:div w:id="552886848">
              <w:marLeft w:val="0"/>
              <w:marRight w:val="0"/>
              <w:marTop w:val="0"/>
              <w:marBottom w:val="0"/>
              <w:divBdr>
                <w:top w:val="none" w:sz="0" w:space="0" w:color="auto"/>
                <w:left w:val="none" w:sz="0" w:space="0" w:color="auto"/>
                <w:bottom w:val="none" w:sz="0" w:space="0" w:color="auto"/>
                <w:right w:val="none" w:sz="0" w:space="0" w:color="auto"/>
              </w:divBdr>
            </w:div>
            <w:div w:id="1143618341">
              <w:marLeft w:val="0"/>
              <w:marRight w:val="0"/>
              <w:marTop w:val="0"/>
              <w:marBottom w:val="0"/>
              <w:divBdr>
                <w:top w:val="none" w:sz="0" w:space="0" w:color="auto"/>
                <w:left w:val="none" w:sz="0" w:space="0" w:color="auto"/>
                <w:bottom w:val="none" w:sz="0" w:space="0" w:color="auto"/>
                <w:right w:val="none" w:sz="0" w:space="0" w:color="auto"/>
              </w:divBdr>
            </w:div>
            <w:div w:id="44456828">
              <w:marLeft w:val="0"/>
              <w:marRight w:val="0"/>
              <w:marTop w:val="0"/>
              <w:marBottom w:val="0"/>
              <w:divBdr>
                <w:top w:val="none" w:sz="0" w:space="0" w:color="auto"/>
                <w:left w:val="none" w:sz="0" w:space="0" w:color="auto"/>
                <w:bottom w:val="none" w:sz="0" w:space="0" w:color="auto"/>
                <w:right w:val="none" w:sz="0" w:space="0" w:color="auto"/>
              </w:divBdr>
            </w:div>
            <w:div w:id="1041711648">
              <w:marLeft w:val="0"/>
              <w:marRight w:val="0"/>
              <w:marTop w:val="0"/>
              <w:marBottom w:val="0"/>
              <w:divBdr>
                <w:top w:val="none" w:sz="0" w:space="0" w:color="auto"/>
                <w:left w:val="none" w:sz="0" w:space="0" w:color="auto"/>
                <w:bottom w:val="none" w:sz="0" w:space="0" w:color="auto"/>
                <w:right w:val="none" w:sz="0" w:space="0" w:color="auto"/>
              </w:divBdr>
            </w:div>
            <w:div w:id="1321153177">
              <w:marLeft w:val="0"/>
              <w:marRight w:val="0"/>
              <w:marTop w:val="0"/>
              <w:marBottom w:val="0"/>
              <w:divBdr>
                <w:top w:val="none" w:sz="0" w:space="0" w:color="auto"/>
                <w:left w:val="none" w:sz="0" w:space="0" w:color="auto"/>
                <w:bottom w:val="none" w:sz="0" w:space="0" w:color="auto"/>
                <w:right w:val="none" w:sz="0" w:space="0" w:color="auto"/>
              </w:divBdr>
            </w:div>
            <w:div w:id="781537032">
              <w:marLeft w:val="0"/>
              <w:marRight w:val="0"/>
              <w:marTop w:val="0"/>
              <w:marBottom w:val="0"/>
              <w:divBdr>
                <w:top w:val="none" w:sz="0" w:space="0" w:color="auto"/>
                <w:left w:val="none" w:sz="0" w:space="0" w:color="auto"/>
                <w:bottom w:val="none" w:sz="0" w:space="0" w:color="auto"/>
                <w:right w:val="none" w:sz="0" w:space="0" w:color="auto"/>
              </w:divBdr>
            </w:div>
            <w:div w:id="2058624581">
              <w:marLeft w:val="0"/>
              <w:marRight w:val="0"/>
              <w:marTop w:val="0"/>
              <w:marBottom w:val="0"/>
              <w:divBdr>
                <w:top w:val="none" w:sz="0" w:space="0" w:color="auto"/>
                <w:left w:val="none" w:sz="0" w:space="0" w:color="auto"/>
                <w:bottom w:val="none" w:sz="0" w:space="0" w:color="auto"/>
                <w:right w:val="none" w:sz="0" w:space="0" w:color="auto"/>
              </w:divBdr>
            </w:div>
            <w:div w:id="1104811441">
              <w:marLeft w:val="0"/>
              <w:marRight w:val="0"/>
              <w:marTop w:val="0"/>
              <w:marBottom w:val="0"/>
              <w:divBdr>
                <w:top w:val="none" w:sz="0" w:space="0" w:color="auto"/>
                <w:left w:val="none" w:sz="0" w:space="0" w:color="auto"/>
                <w:bottom w:val="none" w:sz="0" w:space="0" w:color="auto"/>
                <w:right w:val="none" w:sz="0" w:space="0" w:color="auto"/>
              </w:divBdr>
            </w:div>
            <w:div w:id="1123813083">
              <w:marLeft w:val="0"/>
              <w:marRight w:val="0"/>
              <w:marTop w:val="0"/>
              <w:marBottom w:val="0"/>
              <w:divBdr>
                <w:top w:val="none" w:sz="0" w:space="0" w:color="auto"/>
                <w:left w:val="none" w:sz="0" w:space="0" w:color="auto"/>
                <w:bottom w:val="none" w:sz="0" w:space="0" w:color="auto"/>
                <w:right w:val="none" w:sz="0" w:space="0" w:color="auto"/>
              </w:divBdr>
            </w:div>
            <w:div w:id="2060012705">
              <w:marLeft w:val="0"/>
              <w:marRight w:val="0"/>
              <w:marTop w:val="0"/>
              <w:marBottom w:val="0"/>
              <w:divBdr>
                <w:top w:val="none" w:sz="0" w:space="0" w:color="auto"/>
                <w:left w:val="none" w:sz="0" w:space="0" w:color="auto"/>
                <w:bottom w:val="none" w:sz="0" w:space="0" w:color="auto"/>
                <w:right w:val="none" w:sz="0" w:space="0" w:color="auto"/>
              </w:divBdr>
            </w:div>
            <w:div w:id="1721007770">
              <w:marLeft w:val="0"/>
              <w:marRight w:val="0"/>
              <w:marTop w:val="0"/>
              <w:marBottom w:val="0"/>
              <w:divBdr>
                <w:top w:val="none" w:sz="0" w:space="0" w:color="auto"/>
                <w:left w:val="none" w:sz="0" w:space="0" w:color="auto"/>
                <w:bottom w:val="none" w:sz="0" w:space="0" w:color="auto"/>
                <w:right w:val="none" w:sz="0" w:space="0" w:color="auto"/>
              </w:divBdr>
            </w:div>
            <w:div w:id="2117863297">
              <w:marLeft w:val="0"/>
              <w:marRight w:val="0"/>
              <w:marTop w:val="0"/>
              <w:marBottom w:val="0"/>
              <w:divBdr>
                <w:top w:val="none" w:sz="0" w:space="0" w:color="auto"/>
                <w:left w:val="none" w:sz="0" w:space="0" w:color="auto"/>
                <w:bottom w:val="none" w:sz="0" w:space="0" w:color="auto"/>
                <w:right w:val="none" w:sz="0" w:space="0" w:color="auto"/>
              </w:divBdr>
            </w:div>
            <w:div w:id="2097550533">
              <w:marLeft w:val="0"/>
              <w:marRight w:val="0"/>
              <w:marTop w:val="0"/>
              <w:marBottom w:val="0"/>
              <w:divBdr>
                <w:top w:val="none" w:sz="0" w:space="0" w:color="auto"/>
                <w:left w:val="none" w:sz="0" w:space="0" w:color="auto"/>
                <w:bottom w:val="none" w:sz="0" w:space="0" w:color="auto"/>
                <w:right w:val="none" w:sz="0" w:space="0" w:color="auto"/>
              </w:divBdr>
            </w:div>
            <w:div w:id="1631090666">
              <w:marLeft w:val="0"/>
              <w:marRight w:val="0"/>
              <w:marTop w:val="0"/>
              <w:marBottom w:val="0"/>
              <w:divBdr>
                <w:top w:val="none" w:sz="0" w:space="0" w:color="auto"/>
                <w:left w:val="none" w:sz="0" w:space="0" w:color="auto"/>
                <w:bottom w:val="none" w:sz="0" w:space="0" w:color="auto"/>
                <w:right w:val="none" w:sz="0" w:space="0" w:color="auto"/>
              </w:divBdr>
            </w:div>
            <w:div w:id="2083523130">
              <w:marLeft w:val="0"/>
              <w:marRight w:val="0"/>
              <w:marTop w:val="0"/>
              <w:marBottom w:val="0"/>
              <w:divBdr>
                <w:top w:val="none" w:sz="0" w:space="0" w:color="auto"/>
                <w:left w:val="none" w:sz="0" w:space="0" w:color="auto"/>
                <w:bottom w:val="none" w:sz="0" w:space="0" w:color="auto"/>
                <w:right w:val="none" w:sz="0" w:space="0" w:color="auto"/>
              </w:divBdr>
            </w:div>
            <w:div w:id="1343434441">
              <w:marLeft w:val="0"/>
              <w:marRight w:val="0"/>
              <w:marTop w:val="0"/>
              <w:marBottom w:val="0"/>
              <w:divBdr>
                <w:top w:val="none" w:sz="0" w:space="0" w:color="auto"/>
                <w:left w:val="none" w:sz="0" w:space="0" w:color="auto"/>
                <w:bottom w:val="none" w:sz="0" w:space="0" w:color="auto"/>
                <w:right w:val="none" w:sz="0" w:space="0" w:color="auto"/>
              </w:divBdr>
            </w:div>
            <w:div w:id="1746151347">
              <w:marLeft w:val="0"/>
              <w:marRight w:val="0"/>
              <w:marTop w:val="0"/>
              <w:marBottom w:val="0"/>
              <w:divBdr>
                <w:top w:val="none" w:sz="0" w:space="0" w:color="auto"/>
                <w:left w:val="none" w:sz="0" w:space="0" w:color="auto"/>
                <w:bottom w:val="none" w:sz="0" w:space="0" w:color="auto"/>
                <w:right w:val="none" w:sz="0" w:space="0" w:color="auto"/>
              </w:divBdr>
            </w:div>
            <w:div w:id="20251522">
              <w:marLeft w:val="0"/>
              <w:marRight w:val="0"/>
              <w:marTop w:val="0"/>
              <w:marBottom w:val="0"/>
              <w:divBdr>
                <w:top w:val="none" w:sz="0" w:space="0" w:color="auto"/>
                <w:left w:val="none" w:sz="0" w:space="0" w:color="auto"/>
                <w:bottom w:val="none" w:sz="0" w:space="0" w:color="auto"/>
                <w:right w:val="none" w:sz="0" w:space="0" w:color="auto"/>
              </w:divBdr>
            </w:div>
            <w:div w:id="271403232">
              <w:marLeft w:val="0"/>
              <w:marRight w:val="0"/>
              <w:marTop w:val="0"/>
              <w:marBottom w:val="0"/>
              <w:divBdr>
                <w:top w:val="none" w:sz="0" w:space="0" w:color="auto"/>
                <w:left w:val="none" w:sz="0" w:space="0" w:color="auto"/>
                <w:bottom w:val="none" w:sz="0" w:space="0" w:color="auto"/>
                <w:right w:val="none" w:sz="0" w:space="0" w:color="auto"/>
              </w:divBdr>
            </w:div>
            <w:div w:id="1356349845">
              <w:marLeft w:val="0"/>
              <w:marRight w:val="0"/>
              <w:marTop w:val="0"/>
              <w:marBottom w:val="0"/>
              <w:divBdr>
                <w:top w:val="none" w:sz="0" w:space="0" w:color="auto"/>
                <w:left w:val="none" w:sz="0" w:space="0" w:color="auto"/>
                <w:bottom w:val="none" w:sz="0" w:space="0" w:color="auto"/>
                <w:right w:val="none" w:sz="0" w:space="0" w:color="auto"/>
              </w:divBdr>
            </w:div>
            <w:div w:id="274869118">
              <w:marLeft w:val="0"/>
              <w:marRight w:val="0"/>
              <w:marTop w:val="0"/>
              <w:marBottom w:val="0"/>
              <w:divBdr>
                <w:top w:val="none" w:sz="0" w:space="0" w:color="auto"/>
                <w:left w:val="none" w:sz="0" w:space="0" w:color="auto"/>
                <w:bottom w:val="none" w:sz="0" w:space="0" w:color="auto"/>
                <w:right w:val="none" w:sz="0" w:space="0" w:color="auto"/>
              </w:divBdr>
            </w:div>
            <w:div w:id="344091296">
              <w:marLeft w:val="0"/>
              <w:marRight w:val="0"/>
              <w:marTop w:val="0"/>
              <w:marBottom w:val="0"/>
              <w:divBdr>
                <w:top w:val="none" w:sz="0" w:space="0" w:color="auto"/>
                <w:left w:val="none" w:sz="0" w:space="0" w:color="auto"/>
                <w:bottom w:val="none" w:sz="0" w:space="0" w:color="auto"/>
                <w:right w:val="none" w:sz="0" w:space="0" w:color="auto"/>
              </w:divBdr>
            </w:div>
            <w:div w:id="737358645">
              <w:marLeft w:val="0"/>
              <w:marRight w:val="0"/>
              <w:marTop w:val="0"/>
              <w:marBottom w:val="0"/>
              <w:divBdr>
                <w:top w:val="none" w:sz="0" w:space="0" w:color="auto"/>
                <w:left w:val="none" w:sz="0" w:space="0" w:color="auto"/>
                <w:bottom w:val="none" w:sz="0" w:space="0" w:color="auto"/>
                <w:right w:val="none" w:sz="0" w:space="0" w:color="auto"/>
              </w:divBdr>
            </w:div>
            <w:div w:id="147135639">
              <w:marLeft w:val="0"/>
              <w:marRight w:val="0"/>
              <w:marTop w:val="0"/>
              <w:marBottom w:val="0"/>
              <w:divBdr>
                <w:top w:val="none" w:sz="0" w:space="0" w:color="auto"/>
                <w:left w:val="none" w:sz="0" w:space="0" w:color="auto"/>
                <w:bottom w:val="none" w:sz="0" w:space="0" w:color="auto"/>
                <w:right w:val="none" w:sz="0" w:space="0" w:color="auto"/>
              </w:divBdr>
            </w:div>
            <w:div w:id="1806728604">
              <w:marLeft w:val="0"/>
              <w:marRight w:val="0"/>
              <w:marTop w:val="0"/>
              <w:marBottom w:val="0"/>
              <w:divBdr>
                <w:top w:val="none" w:sz="0" w:space="0" w:color="auto"/>
                <w:left w:val="none" w:sz="0" w:space="0" w:color="auto"/>
                <w:bottom w:val="none" w:sz="0" w:space="0" w:color="auto"/>
                <w:right w:val="none" w:sz="0" w:space="0" w:color="auto"/>
              </w:divBdr>
            </w:div>
            <w:div w:id="1929003935">
              <w:marLeft w:val="0"/>
              <w:marRight w:val="0"/>
              <w:marTop w:val="0"/>
              <w:marBottom w:val="0"/>
              <w:divBdr>
                <w:top w:val="none" w:sz="0" w:space="0" w:color="auto"/>
                <w:left w:val="none" w:sz="0" w:space="0" w:color="auto"/>
                <w:bottom w:val="none" w:sz="0" w:space="0" w:color="auto"/>
                <w:right w:val="none" w:sz="0" w:space="0" w:color="auto"/>
              </w:divBdr>
            </w:div>
            <w:div w:id="1157185260">
              <w:marLeft w:val="0"/>
              <w:marRight w:val="0"/>
              <w:marTop w:val="0"/>
              <w:marBottom w:val="0"/>
              <w:divBdr>
                <w:top w:val="none" w:sz="0" w:space="0" w:color="auto"/>
                <w:left w:val="none" w:sz="0" w:space="0" w:color="auto"/>
                <w:bottom w:val="none" w:sz="0" w:space="0" w:color="auto"/>
                <w:right w:val="none" w:sz="0" w:space="0" w:color="auto"/>
              </w:divBdr>
            </w:div>
            <w:div w:id="4405071">
              <w:marLeft w:val="0"/>
              <w:marRight w:val="0"/>
              <w:marTop w:val="0"/>
              <w:marBottom w:val="0"/>
              <w:divBdr>
                <w:top w:val="none" w:sz="0" w:space="0" w:color="auto"/>
                <w:left w:val="none" w:sz="0" w:space="0" w:color="auto"/>
                <w:bottom w:val="none" w:sz="0" w:space="0" w:color="auto"/>
                <w:right w:val="none" w:sz="0" w:space="0" w:color="auto"/>
              </w:divBdr>
            </w:div>
            <w:div w:id="1747537187">
              <w:marLeft w:val="0"/>
              <w:marRight w:val="0"/>
              <w:marTop w:val="0"/>
              <w:marBottom w:val="0"/>
              <w:divBdr>
                <w:top w:val="none" w:sz="0" w:space="0" w:color="auto"/>
                <w:left w:val="none" w:sz="0" w:space="0" w:color="auto"/>
                <w:bottom w:val="none" w:sz="0" w:space="0" w:color="auto"/>
                <w:right w:val="none" w:sz="0" w:space="0" w:color="auto"/>
              </w:divBdr>
            </w:div>
            <w:div w:id="1292399778">
              <w:marLeft w:val="0"/>
              <w:marRight w:val="0"/>
              <w:marTop w:val="0"/>
              <w:marBottom w:val="0"/>
              <w:divBdr>
                <w:top w:val="none" w:sz="0" w:space="0" w:color="auto"/>
                <w:left w:val="none" w:sz="0" w:space="0" w:color="auto"/>
                <w:bottom w:val="none" w:sz="0" w:space="0" w:color="auto"/>
                <w:right w:val="none" w:sz="0" w:space="0" w:color="auto"/>
              </w:divBdr>
            </w:div>
            <w:div w:id="304315317">
              <w:marLeft w:val="0"/>
              <w:marRight w:val="0"/>
              <w:marTop w:val="0"/>
              <w:marBottom w:val="0"/>
              <w:divBdr>
                <w:top w:val="none" w:sz="0" w:space="0" w:color="auto"/>
                <w:left w:val="none" w:sz="0" w:space="0" w:color="auto"/>
                <w:bottom w:val="none" w:sz="0" w:space="0" w:color="auto"/>
                <w:right w:val="none" w:sz="0" w:space="0" w:color="auto"/>
              </w:divBdr>
            </w:div>
            <w:div w:id="2076660520">
              <w:marLeft w:val="0"/>
              <w:marRight w:val="0"/>
              <w:marTop w:val="0"/>
              <w:marBottom w:val="0"/>
              <w:divBdr>
                <w:top w:val="none" w:sz="0" w:space="0" w:color="auto"/>
                <w:left w:val="none" w:sz="0" w:space="0" w:color="auto"/>
                <w:bottom w:val="none" w:sz="0" w:space="0" w:color="auto"/>
                <w:right w:val="none" w:sz="0" w:space="0" w:color="auto"/>
              </w:divBdr>
            </w:div>
            <w:div w:id="901599889">
              <w:marLeft w:val="0"/>
              <w:marRight w:val="0"/>
              <w:marTop w:val="0"/>
              <w:marBottom w:val="0"/>
              <w:divBdr>
                <w:top w:val="none" w:sz="0" w:space="0" w:color="auto"/>
                <w:left w:val="none" w:sz="0" w:space="0" w:color="auto"/>
                <w:bottom w:val="none" w:sz="0" w:space="0" w:color="auto"/>
                <w:right w:val="none" w:sz="0" w:space="0" w:color="auto"/>
              </w:divBdr>
            </w:div>
            <w:div w:id="443891293">
              <w:marLeft w:val="0"/>
              <w:marRight w:val="0"/>
              <w:marTop w:val="0"/>
              <w:marBottom w:val="0"/>
              <w:divBdr>
                <w:top w:val="none" w:sz="0" w:space="0" w:color="auto"/>
                <w:left w:val="none" w:sz="0" w:space="0" w:color="auto"/>
                <w:bottom w:val="none" w:sz="0" w:space="0" w:color="auto"/>
                <w:right w:val="none" w:sz="0" w:space="0" w:color="auto"/>
              </w:divBdr>
            </w:div>
            <w:div w:id="536351989">
              <w:marLeft w:val="0"/>
              <w:marRight w:val="0"/>
              <w:marTop w:val="0"/>
              <w:marBottom w:val="0"/>
              <w:divBdr>
                <w:top w:val="none" w:sz="0" w:space="0" w:color="auto"/>
                <w:left w:val="none" w:sz="0" w:space="0" w:color="auto"/>
                <w:bottom w:val="none" w:sz="0" w:space="0" w:color="auto"/>
                <w:right w:val="none" w:sz="0" w:space="0" w:color="auto"/>
              </w:divBdr>
            </w:div>
            <w:div w:id="67926389">
              <w:marLeft w:val="0"/>
              <w:marRight w:val="0"/>
              <w:marTop w:val="0"/>
              <w:marBottom w:val="0"/>
              <w:divBdr>
                <w:top w:val="none" w:sz="0" w:space="0" w:color="auto"/>
                <w:left w:val="none" w:sz="0" w:space="0" w:color="auto"/>
                <w:bottom w:val="none" w:sz="0" w:space="0" w:color="auto"/>
                <w:right w:val="none" w:sz="0" w:space="0" w:color="auto"/>
              </w:divBdr>
            </w:div>
            <w:div w:id="958534947">
              <w:marLeft w:val="0"/>
              <w:marRight w:val="0"/>
              <w:marTop w:val="0"/>
              <w:marBottom w:val="0"/>
              <w:divBdr>
                <w:top w:val="none" w:sz="0" w:space="0" w:color="auto"/>
                <w:left w:val="none" w:sz="0" w:space="0" w:color="auto"/>
                <w:bottom w:val="none" w:sz="0" w:space="0" w:color="auto"/>
                <w:right w:val="none" w:sz="0" w:space="0" w:color="auto"/>
              </w:divBdr>
            </w:div>
            <w:div w:id="1608855897">
              <w:marLeft w:val="0"/>
              <w:marRight w:val="0"/>
              <w:marTop w:val="0"/>
              <w:marBottom w:val="0"/>
              <w:divBdr>
                <w:top w:val="none" w:sz="0" w:space="0" w:color="auto"/>
                <w:left w:val="none" w:sz="0" w:space="0" w:color="auto"/>
                <w:bottom w:val="none" w:sz="0" w:space="0" w:color="auto"/>
                <w:right w:val="none" w:sz="0" w:space="0" w:color="auto"/>
              </w:divBdr>
            </w:div>
            <w:div w:id="1294671799">
              <w:marLeft w:val="0"/>
              <w:marRight w:val="0"/>
              <w:marTop w:val="0"/>
              <w:marBottom w:val="0"/>
              <w:divBdr>
                <w:top w:val="none" w:sz="0" w:space="0" w:color="auto"/>
                <w:left w:val="none" w:sz="0" w:space="0" w:color="auto"/>
                <w:bottom w:val="none" w:sz="0" w:space="0" w:color="auto"/>
                <w:right w:val="none" w:sz="0" w:space="0" w:color="auto"/>
              </w:divBdr>
            </w:div>
            <w:div w:id="1201434206">
              <w:marLeft w:val="0"/>
              <w:marRight w:val="0"/>
              <w:marTop w:val="0"/>
              <w:marBottom w:val="0"/>
              <w:divBdr>
                <w:top w:val="none" w:sz="0" w:space="0" w:color="auto"/>
                <w:left w:val="none" w:sz="0" w:space="0" w:color="auto"/>
                <w:bottom w:val="none" w:sz="0" w:space="0" w:color="auto"/>
                <w:right w:val="none" w:sz="0" w:space="0" w:color="auto"/>
              </w:divBdr>
            </w:div>
            <w:div w:id="656806961">
              <w:marLeft w:val="0"/>
              <w:marRight w:val="0"/>
              <w:marTop w:val="0"/>
              <w:marBottom w:val="0"/>
              <w:divBdr>
                <w:top w:val="none" w:sz="0" w:space="0" w:color="auto"/>
                <w:left w:val="none" w:sz="0" w:space="0" w:color="auto"/>
                <w:bottom w:val="none" w:sz="0" w:space="0" w:color="auto"/>
                <w:right w:val="none" w:sz="0" w:space="0" w:color="auto"/>
              </w:divBdr>
            </w:div>
            <w:div w:id="6956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1306</Words>
  <Characters>7448</Characters>
  <Application>Microsoft Office Word</Application>
  <DocSecurity>0</DocSecurity>
  <Lines>62</Lines>
  <Paragraphs>17</Paragraphs>
  <ScaleCrop>false</ScaleCrop>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李莉丽</dc:creator>
  <cp:lastModifiedBy>Curry Stephen</cp:lastModifiedBy>
  <cp:revision>3</cp:revision>
  <dcterms:created xsi:type="dcterms:W3CDTF">2021-10-08T04:03:00Z</dcterms:created>
  <dcterms:modified xsi:type="dcterms:W3CDTF">2022-10-21T09:02:00Z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WPS 文字</vt:lpwstr>
  </property>
  <property fmtid="{D5CDD505-2E9C-101B-9397-08002B2CF9AE}" pid="4" name="LastSaved">
    <vt:filetime>2021-09-25T00:00:00Z</vt:filetime>
  </property>
  <property fmtid="{D5CDD505-2E9C-101B-9397-08002B2CF9AE}" pid="5" name="KSOProductBuildVer">
    <vt:lpwstr>2052-11.1.0.10700</vt:lpwstr>
  </property>
  <property fmtid="{D5CDD505-2E9C-101B-9397-08002B2CF9AE}" pid="6" name="ICV">
    <vt:lpwstr>66FC1E7FAC7B437A9252A63CC20503FE</vt:lpwstr>
  </property>
</Properties>
</file>